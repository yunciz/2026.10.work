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35E8D" w14:textId="77777777" w:rsidR="00315680" w:rsidRDefault="00114EEC">
      <w:pPr>
        <w:pStyle w:val="af7"/>
        <w:rPr>
          <w:lang w:eastAsia="zh-CN"/>
        </w:rPr>
      </w:pPr>
      <w:r>
        <w:rPr>
          <w:rFonts w:hint="eastAsia"/>
          <w:lang w:eastAsia="zh-CN"/>
        </w:rPr>
        <w:t>用户指南</w:t>
      </w:r>
    </w:p>
    <w:p w14:paraId="488F1646" w14:textId="77777777" w:rsidR="00315680" w:rsidRDefault="00315680">
      <w:pPr>
        <w:rPr>
          <w:lang w:eastAsia="zh-CN"/>
        </w:rPr>
      </w:pPr>
    </w:p>
    <w:p w14:paraId="3456471C" w14:textId="77777777" w:rsidR="00315680" w:rsidRDefault="00114EEC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学号：</w:t>
      </w:r>
      <w:r>
        <w:rPr>
          <w:sz w:val="28"/>
          <w:lang w:eastAsia="zh-CN"/>
        </w:rPr>
        <w:t>2024</w:t>
      </w:r>
      <w:r>
        <w:rPr>
          <w:rFonts w:hint="eastAsia"/>
          <w:sz w:val="28"/>
          <w:lang w:eastAsia="zh-CN"/>
        </w:rPr>
        <w:t>1459</w:t>
      </w:r>
    </w:p>
    <w:p w14:paraId="6CF2C22E" w14:textId="77777777" w:rsidR="00315680" w:rsidRDefault="00114EEC">
      <w:pPr>
        <w:ind w:firstLine="0"/>
        <w:jc w:val="center"/>
        <w:rPr>
          <w:sz w:val="28"/>
          <w:lang w:eastAsia="zh-CN"/>
        </w:rPr>
      </w:pPr>
      <w:r>
        <w:rPr>
          <w:sz w:val="28"/>
          <w:lang w:eastAsia="zh-CN"/>
        </w:rPr>
        <w:t>名字：</w:t>
      </w:r>
      <w:r>
        <w:rPr>
          <w:rFonts w:hint="eastAsia"/>
          <w:sz w:val="28"/>
          <w:lang w:eastAsia="zh-CN"/>
        </w:rPr>
        <w:t>牙雁</w:t>
      </w:r>
      <w:proofErr w:type="gramStart"/>
      <w:r>
        <w:rPr>
          <w:rFonts w:hint="eastAsia"/>
          <w:sz w:val="28"/>
          <w:lang w:eastAsia="zh-CN"/>
        </w:rPr>
        <w:t>玮</w:t>
      </w:r>
      <w:proofErr w:type="gramEnd"/>
    </w:p>
    <w:p w14:paraId="381043B7" w14:textId="77777777" w:rsidR="00315680" w:rsidRDefault="00114EEC">
      <w:pPr>
        <w:ind w:firstLine="0"/>
        <w:jc w:val="center"/>
        <w:rPr>
          <w:sz w:val="28"/>
          <w:lang w:eastAsia="zh-CN"/>
        </w:rPr>
      </w:pPr>
      <w:r>
        <w:rPr>
          <w:sz w:val="28"/>
          <w:lang w:eastAsia="zh-CN"/>
        </w:rPr>
        <w:t>学号：</w:t>
      </w:r>
      <w:r>
        <w:rPr>
          <w:sz w:val="28"/>
          <w:lang w:eastAsia="zh-CN"/>
        </w:rPr>
        <w:t>2024</w:t>
      </w:r>
      <w:r>
        <w:rPr>
          <w:rFonts w:hint="eastAsia"/>
          <w:sz w:val="28"/>
          <w:lang w:eastAsia="zh-CN"/>
        </w:rPr>
        <w:t>1</w:t>
      </w:r>
      <w:r>
        <w:rPr>
          <w:rFonts w:hint="eastAsia"/>
          <w:sz w:val="28"/>
          <w:lang w:eastAsia="zh-CN"/>
        </w:rPr>
        <w:t>120</w:t>
      </w:r>
    </w:p>
    <w:p w14:paraId="630297A0" w14:textId="77777777" w:rsidR="00315680" w:rsidRDefault="00114EEC">
      <w:pPr>
        <w:ind w:firstLine="0"/>
        <w:jc w:val="center"/>
        <w:rPr>
          <w:sz w:val="28"/>
          <w:lang w:eastAsia="zh-CN"/>
        </w:rPr>
      </w:pPr>
      <w:r>
        <w:rPr>
          <w:sz w:val="28"/>
          <w:lang w:eastAsia="zh-CN"/>
        </w:rPr>
        <w:t>名字：</w:t>
      </w:r>
      <w:r>
        <w:rPr>
          <w:rFonts w:hint="eastAsia"/>
          <w:sz w:val="28"/>
          <w:lang w:eastAsia="zh-CN"/>
        </w:rPr>
        <w:t>张匀慈</w:t>
      </w:r>
    </w:p>
    <w:p w14:paraId="757FAE49" w14:textId="77777777" w:rsidR="00315680" w:rsidRDefault="00315680">
      <w:pPr>
        <w:ind w:firstLine="0"/>
        <w:jc w:val="center"/>
        <w:rPr>
          <w:sz w:val="28"/>
          <w:lang w:eastAsia="zh-CN"/>
        </w:rPr>
        <w:sectPr w:rsidR="00315680">
          <w:pgSz w:w="11906" w:h="16838"/>
          <w:pgMar w:top="1417" w:right="1417" w:bottom="1417" w:left="1417" w:header="720" w:footer="850" w:gutter="0"/>
          <w:cols w:space="720"/>
        </w:sectPr>
      </w:pPr>
    </w:p>
    <w:p w14:paraId="3E4E2C91" w14:textId="77777777" w:rsidR="00315680" w:rsidRDefault="00114EEC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目录</w:t>
      </w:r>
    </w:p>
    <w:p w14:paraId="58108EDE" w14:textId="77777777" w:rsidR="00315680" w:rsidRDefault="00114EEC"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tooltip="#_LarkToc00001" w:history="1">
        <w:r>
          <w:t xml:space="preserve">1. </w:t>
        </w:r>
        <w:r>
          <w:t>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E45AC79" w14:textId="77777777" w:rsidR="00315680" w:rsidRDefault="00114EEC">
      <w:pPr>
        <w:pStyle w:val="TOC1"/>
        <w:tabs>
          <w:tab w:val="right" w:leader="dot" w:pos="9072"/>
        </w:tabs>
      </w:pPr>
      <w:hyperlink w:anchor="_LarkToc00002" w:tooltip="#_LarkToc00002" w:history="1">
        <w:r>
          <w:t xml:space="preserve">2. </w:t>
        </w:r>
        <w:r>
          <w:t>运行环境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1F65EEC" w14:textId="77777777" w:rsidR="00315680" w:rsidRDefault="00114EEC">
      <w:pPr>
        <w:pStyle w:val="TOC1"/>
        <w:tabs>
          <w:tab w:val="right" w:leader="dot" w:pos="9072"/>
        </w:tabs>
      </w:pPr>
      <w:hyperlink w:anchor="_LarkToc00003" w:tooltip="#_LarkToc00003" w:history="1">
        <w:r>
          <w:t xml:space="preserve">3. </w:t>
        </w:r>
        <w:r>
          <w:t>系统安装与启动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3A449B9" w14:textId="77777777" w:rsidR="00315680" w:rsidRDefault="00114EEC">
      <w:pPr>
        <w:pStyle w:val="TOC1"/>
        <w:tabs>
          <w:tab w:val="right" w:leader="dot" w:pos="9072"/>
        </w:tabs>
      </w:pPr>
      <w:hyperlink w:anchor="_LarkToc00004" w:tooltip="#_LarkToc00004" w:history="1">
        <w:r>
          <w:t xml:space="preserve">4. </w:t>
        </w:r>
        <w:r>
          <w:t>界面布局与功能说明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0ACE458" w14:textId="77777777" w:rsidR="00315680" w:rsidRDefault="00114EEC">
      <w:pPr>
        <w:pStyle w:val="TOC1"/>
        <w:tabs>
          <w:tab w:val="right" w:leader="dot" w:pos="9072"/>
        </w:tabs>
      </w:pPr>
      <w:hyperlink w:anchor="_LarkToc00005" w:tooltip="#_LarkToc00005" w:history="1">
        <w:r>
          <w:t xml:space="preserve">5. </w:t>
        </w:r>
        <w:r>
          <w:t>核心功能操作指南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3C0EF45" w14:textId="77777777" w:rsidR="00315680" w:rsidRDefault="00114EEC">
      <w:pPr>
        <w:pStyle w:val="TOC2"/>
        <w:tabs>
          <w:tab w:val="right" w:leader="dot" w:pos="9072"/>
        </w:tabs>
      </w:pPr>
      <w:hyperlink w:anchor="_LarkToc00006" w:tooltip="#_LarkToc00006" w:history="1">
        <w:r>
          <w:t xml:space="preserve">5.1 </w:t>
        </w:r>
        <w:r>
          <w:t>基本加解密（第</w:t>
        </w:r>
        <w:r>
          <w:t>1</w:t>
        </w:r>
        <w:r>
          <w:t>关）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BA7E1BC" w14:textId="77777777" w:rsidR="00315680" w:rsidRDefault="00114EEC">
      <w:pPr>
        <w:pStyle w:val="TOC2"/>
        <w:tabs>
          <w:tab w:val="right" w:leader="dot" w:pos="9072"/>
        </w:tabs>
      </w:pPr>
      <w:hyperlink w:anchor="_LarkToc00007" w:tooltip="#_LarkToc00007" w:history="1">
        <w:r>
          <w:t xml:space="preserve">5.2 </w:t>
        </w:r>
        <w:r>
          <w:t>交叉测试（第</w:t>
        </w:r>
        <w:r>
          <w:t>2</w:t>
        </w:r>
        <w:r>
          <w:t>关）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28BE7EE" w14:textId="77777777" w:rsidR="00315680" w:rsidRDefault="00114EEC">
      <w:pPr>
        <w:pStyle w:val="TOC2"/>
        <w:tabs>
          <w:tab w:val="right" w:leader="dot" w:pos="9072"/>
        </w:tabs>
      </w:pPr>
      <w:hyperlink w:anchor="_LarkToc00008" w:tooltip="#_LarkToc00008" w:history="1">
        <w:r>
          <w:t xml:space="preserve">5.3 </w:t>
        </w:r>
        <w:r>
          <w:t>扩展功能：</w:t>
        </w:r>
        <w:r>
          <w:t>ASCII</w:t>
        </w:r>
        <w:r>
          <w:t>字符串加解密（第</w:t>
        </w:r>
        <w:r>
          <w:t>3</w:t>
        </w:r>
        <w:r>
          <w:t>关）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C4D4809" w14:textId="77777777" w:rsidR="00315680" w:rsidRDefault="00114EEC">
      <w:pPr>
        <w:pStyle w:val="TOC2"/>
        <w:tabs>
          <w:tab w:val="right" w:leader="dot" w:pos="9072"/>
        </w:tabs>
      </w:pPr>
      <w:hyperlink w:anchor="_LarkToc00009" w:tooltip="#_LarkToc00009" w:history="1">
        <w:r>
          <w:t xml:space="preserve">5.4 </w:t>
        </w:r>
        <w:r>
          <w:t>暴力破解（第</w:t>
        </w:r>
        <w:r>
          <w:t>4</w:t>
        </w:r>
        <w:r>
          <w:t>关）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BD17269" w14:textId="77777777" w:rsidR="00315680" w:rsidRDefault="00114EEC">
      <w:pPr>
        <w:pStyle w:val="TOC2"/>
        <w:tabs>
          <w:tab w:val="right" w:leader="dot" w:pos="9072"/>
        </w:tabs>
      </w:pPr>
      <w:hyperlink w:anchor="_LarkToc00010" w:tooltip="#_LarkToc00010" w:history="1">
        <w:r>
          <w:t xml:space="preserve">5.5 </w:t>
        </w:r>
        <w:r>
          <w:t>密钥碰撞封闭测试（第</w:t>
        </w:r>
        <w:r>
          <w:t>5</w:t>
        </w:r>
        <w:r>
          <w:t>关）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D1F0AC6" w14:textId="77777777" w:rsidR="00315680" w:rsidRDefault="00114EEC">
      <w:pPr>
        <w:pStyle w:val="TOC1"/>
        <w:tabs>
          <w:tab w:val="right" w:leader="dot" w:pos="9072"/>
        </w:tabs>
      </w:pPr>
      <w:hyperlink w:anchor="_LarkToc00011" w:tooltip="#_LarkToc00011" w:history="1">
        <w:r>
          <w:t xml:space="preserve">6. </w:t>
        </w:r>
        <w:r>
          <w:t>常见问题与异常处理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AED25AD" w14:textId="77777777" w:rsidR="00315680" w:rsidRDefault="00114EEC">
      <w:pPr>
        <w:pStyle w:val="TOC1"/>
        <w:tabs>
          <w:tab w:val="right" w:leader="dot" w:pos="9072"/>
        </w:tabs>
      </w:pPr>
      <w:hyperlink w:anchor="_LarkToc00012" w:tooltip="#_LarkToc00012" w:history="1">
        <w:r>
          <w:t xml:space="preserve">7. </w:t>
        </w:r>
        <w:r>
          <w:t>附录：测试用例与预期结果（用于实验验证）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 w14:paraId="46CB05DC" w14:textId="77777777" w:rsidR="00315680" w:rsidRDefault="00315680">
      <w:pPr>
        <w:sectPr w:rsidR="00315680">
          <w:footerReference w:type="default" r:id="rId8"/>
          <w:pgSz w:w="11906" w:h="16838"/>
          <w:pgMar w:top="1417" w:right="1417" w:bottom="1417" w:left="1417" w:header="720" w:footer="850" w:gutter="0"/>
          <w:cols w:space="720"/>
        </w:sectPr>
      </w:pPr>
    </w:p>
    <w:p w14:paraId="75ACA29C" w14:textId="77777777" w:rsidR="00315680" w:rsidRDefault="00114EEC">
      <w:pPr>
        <w:pStyle w:val="1"/>
        <w:rPr>
          <w:lang w:eastAsia="zh-CN"/>
        </w:rPr>
      </w:pPr>
      <w:bookmarkStart w:id="0" w:name="_LarkToc00001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0"/>
    </w:p>
    <w:p w14:paraId="7AE724C4" w14:textId="77777777" w:rsidR="00315680" w:rsidRDefault="00114EEC">
      <w:pPr>
        <w:rPr>
          <w:lang w:eastAsia="zh-CN"/>
        </w:rPr>
      </w:pPr>
      <w:r>
        <w:rPr>
          <w:lang w:eastAsia="zh-CN"/>
        </w:rPr>
        <w:t>本系统基于</w:t>
      </w:r>
      <w:r>
        <w:rPr>
          <w:lang w:eastAsia="zh-CN"/>
        </w:rPr>
        <w:t>S-DES</w:t>
      </w:r>
      <w:r>
        <w:rPr>
          <w:lang w:eastAsia="zh-CN"/>
        </w:rPr>
        <w:t>算法标准，使用</w:t>
      </w:r>
      <w:r>
        <w:rPr>
          <w:lang w:eastAsia="zh-CN"/>
        </w:rPr>
        <w:t>Python</w:t>
      </w:r>
      <w:r>
        <w:rPr>
          <w:lang w:eastAsia="zh-CN"/>
        </w:rPr>
        <w:t>语言与</w:t>
      </w:r>
      <w:proofErr w:type="spellStart"/>
      <w:r>
        <w:rPr>
          <w:lang w:eastAsia="zh-CN"/>
        </w:rPr>
        <w:t>Tkinter</w:t>
      </w:r>
      <w:proofErr w:type="spellEnd"/>
      <w:r>
        <w:rPr>
          <w:lang w:eastAsia="zh-CN"/>
        </w:rPr>
        <w:t>图形库开发。旨在提供一个支持</w:t>
      </w:r>
      <w:r>
        <w:rPr>
          <w:lang w:eastAsia="zh-CN"/>
        </w:rPr>
        <w:t>8-bit</w:t>
      </w:r>
      <w:r>
        <w:rPr>
          <w:lang w:eastAsia="zh-CN"/>
        </w:rPr>
        <w:t>分组、</w:t>
      </w:r>
      <w:r>
        <w:rPr>
          <w:lang w:eastAsia="zh-CN"/>
        </w:rPr>
        <w:t>10-bit</w:t>
      </w:r>
      <w:r>
        <w:rPr>
          <w:lang w:eastAsia="zh-CN"/>
        </w:rPr>
        <w:t>密钥的基础加解密工具，并在此基础上扩展了不限长度的</w:t>
      </w:r>
      <w:r>
        <w:rPr>
          <w:lang w:eastAsia="zh-CN"/>
        </w:rPr>
        <w:t>ASCII</w:t>
      </w:r>
      <w:r>
        <w:rPr>
          <w:lang w:eastAsia="zh-CN"/>
        </w:rPr>
        <w:t>字符串加解密、多线程暴力破解以及密钥碰撞封闭测试功能。本指南旨在帮助用户正确安装、启动并熟练使用本系统的各项功能。</w:t>
      </w:r>
    </w:p>
    <w:p w14:paraId="107A7B34" w14:textId="77777777" w:rsidR="00315680" w:rsidRDefault="00114EEC">
      <w:pPr>
        <w:pStyle w:val="1"/>
        <w:rPr>
          <w:lang w:eastAsia="zh-CN"/>
        </w:rPr>
      </w:pPr>
      <w:bookmarkStart w:id="1" w:name="_LarkToc00002"/>
      <w:r>
        <w:t xml:space="preserve">2. </w:t>
      </w:r>
      <w:r>
        <w:rPr>
          <w:rFonts w:hint="eastAsia"/>
          <w:lang w:eastAsia="zh-CN"/>
        </w:rPr>
        <w:t>运行环境</w:t>
      </w:r>
      <w:bookmarkEnd w:id="1"/>
    </w:p>
    <w:p w14:paraId="45D52114" w14:textId="77777777" w:rsidR="00315680" w:rsidRDefault="00114EEC" w:rsidP="000E577C">
      <w:pPr>
        <w:numPr>
          <w:ilvl w:val="0"/>
          <w:numId w:val="30"/>
        </w:numPr>
      </w:pPr>
      <w:bookmarkStart w:id="2" w:name="OLE_LINK1"/>
      <w:proofErr w:type="spellStart"/>
      <w:r>
        <w:t>操作系统：</w:t>
      </w:r>
      <w:r>
        <w:t>Windows</w:t>
      </w:r>
      <w:bookmarkEnd w:id="2"/>
      <w:proofErr w:type="spellEnd"/>
      <w:r>
        <w:t xml:space="preserve"> 10/11</w:t>
      </w:r>
      <w:r>
        <w:t>、</w:t>
      </w:r>
      <w:r>
        <w:t>macOS</w:t>
      </w:r>
      <w:r>
        <w:t>、</w:t>
      </w:r>
      <w:r>
        <w:t>Linux</w:t>
      </w:r>
    </w:p>
    <w:p w14:paraId="1C62D608" w14:textId="77777777" w:rsidR="00315680" w:rsidRDefault="00114EEC" w:rsidP="000E577C">
      <w:pPr>
        <w:numPr>
          <w:ilvl w:val="0"/>
          <w:numId w:val="30"/>
        </w:numPr>
      </w:pPr>
      <w:proofErr w:type="spellStart"/>
      <w:r>
        <w:t>编程语言：</w:t>
      </w:r>
      <w:r>
        <w:t>Python</w:t>
      </w:r>
      <w:proofErr w:type="spellEnd"/>
      <w:r>
        <w:t xml:space="preserve"> 3.6 </w:t>
      </w:r>
      <w:proofErr w:type="spellStart"/>
      <w:r>
        <w:t>及以上版本</w:t>
      </w:r>
      <w:proofErr w:type="spellEnd"/>
    </w:p>
    <w:p w14:paraId="16B9BB9D" w14:textId="77777777" w:rsidR="00315680" w:rsidRDefault="00114EEC" w:rsidP="000E577C">
      <w:pPr>
        <w:numPr>
          <w:ilvl w:val="0"/>
          <w:numId w:val="30"/>
        </w:numPr>
      </w:pPr>
      <w:r>
        <w:t>依赖库：</w:t>
      </w:r>
      <w:r>
        <w:t>Tkinter</w:t>
      </w:r>
      <w:r>
        <w:t>（</w:t>
      </w:r>
      <w:r>
        <w:t>Python</w:t>
      </w:r>
      <w:r>
        <w:t>内置标准库）、</w:t>
      </w:r>
      <w:proofErr w:type="gramStart"/>
      <w:r>
        <w:t>concurrent.futures</w:t>
      </w:r>
      <w:proofErr w:type="gramEnd"/>
      <w:r>
        <w:t>（</w:t>
      </w:r>
      <w:r>
        <w:t>Py</w:t>
      </w:r>
      <w:r>
        <w:t>thon</w:t>
      </w:r>
      <w:r>
        <w:t>内置标准库）、</w:t>
      </w:r>
      <w:r>
        <w:t>collections</w:t>
      </w:r>
      <w:r>
        <w:t>（</w:t>
      </w:r>
      <w:r>
        <w:t>Python</w:t>
      </w:r>
      <w:r>
        <w:t>内置标准库）。无需额外安装第三方包。</w:t>
      </w:r>
    </w:p>
    <w:p w14:paraId="24C2FFC4" w14:textId="77777777" w:rsidR="000E577C" w:rsidRDefault="00114EEC" w:rsidP="000E577C">
      <w:pPr>
        <w:pStyle w:val="1"/>
      </w:pPr>
      <w:bookmarkStart w:id="3" w:name="_LarkToc00003"/>
      <w:r>
        <w:t xml:space="preserve">3. </w:t>
      </w:r>
      <w:proofErr w:type="spellStart"/>
      <w:r>
        <w:t>系统安装与启动</w:t>
      </w:r>
      <w:bookmarkEnd w:id="3"/>
      <w:proofErr w:type="spellEnd"/>
    </w:p>
    <w:p w14:paraId="545531EC" w14:textId="4D25232B" w:rsidR="00315680" w:rsidRDefault="00114EEC" w:rsidP="000E577C">
      <w:pPr>
        <w:pStyle w:val="aff9"/>
        <w:numPr>
          <w:ilvl w:val="0"/>
          <w:numId w:val="32"/>
        </w:numPr>
        <w:tabs>
          <w:tab w:val="left" w:pos="720"/>
        </w:tabs>
      </w:pPr>
      <w:r>
        <w:t>将项目源码文件保存到本地，源码路径为</w:t>
      </w:r>
      <w:r>
        <w:t xml:space="preserve"> src/sdes.py</w:t>
      </w:r>
      <w:r>
        <w:t>。</w:t>
      </w:r>
    </w:p>
    <w:p w14:paraId="63692072" w14:textId="77777777" w:rsidR="00315680" w:rsidRDefault="00114EEC" w:rsidP="000E577C">
      <w:pPr>
        <w:pStyle w:val="aff9"/>
        <w:numPr>
          <w:ilvl w:val="0"/>
          <w:numId w:val="32"/>
        </w:numPr>
        <w:tabs>
          <w:tab w:val="left" w:pos="720"/>
        </w:tabs>
      </w:pPr>
      <w:r>
        <w:t>打开命令提示符（</w:t>
      </w:r>
      <w:r>
        <w:t>CMD</w:t>
      </w:r>
      <w:r>
        <w:t>）或终端，使用</w:t>
      </w:r>
      <w:r>
        <w:t xml:space="preserve"> cd </w:t>
      </w:r>
      <w:r>
        <w:t>命令进入该文件所在目录。</w:t>
      </w:r>
    </w:p>
    <w:p w14:paraId="530E9CF7" w14:textId="77777777" w:rsidR="00315680" w:rsidRDefault="00114EEC" w:rsidP="000E577C">
      <w:pPr>
        <w:pStyle w:val="aff9"/>
        <w:numPr>
          <w:ilvl w:val="0"/>
          <w:numId w:val="32"/>
        </w:numPr>
        <w:tabs>
          <w:tab w:val="left" w:pos="720"/>
        </w:tabs>
      </w:pPr>
      <w:proofErr w:type="spellStart"/>
      <w:r>
        <w:t>在项目根目录下输入以下命令启动程序：</w:t>
      </w:r>
      <w:r w:rsidRPr="000E577C">
        <w:t>python</w:t>
      </w:r>
      <w:proofErr w:type="spellEnd"/>
      <w:r w:rsidRPr="000E577C">
        <w:t xml:space="preserve"> src/sdes.py</w:t>
      </w:r>
    </w:p>
    <w:p w14:paraId="72A88A9E" w14:textId="77777777" w:rsidR="00315680" w:rsidRDefault="00114EEC" w:rsidP="000E577C">
      <w:pPr>
        <w:pStyle w:val="aff9"/>
        <w:numPr>
          <w:ilvl w:val="0"/>
          <w:numId w:val="32"/>
        </w:numPr>
        <w:tabs>
          <w:tab w:val="left" w:pos="720"/>
        </w:tabs>
      </w:pPr>
      <w:r>
        <w:t>程序启动后，</w:t>
      </w:r>
      <w:proofErr w:type="gramStart"/>
      <w:r>
        <w:t>将弹出名</w:t>
      </w:r>
      <w:proofErr w:type="gramEnd"/>
      <w:r>
        <w:t>为</w:t>
      </w:r>
      <w:r>
        <w:t xml:space="preserve">“S-DES </w:t>
      </w:r>
      <w:r>
        <w:t>加解密系统</w:t>
      </w:r>
      <w:r>
        <w:t>”</w:t>
      </w:r>
      <w:r>
        <w:t>的图形界面窗口。</w:t>
      </w:r>
    </w:p>
    <w:p w14:paraId="46DAB5E6" w14:textId="77777777" w:rsidR="00315680" w:rsidRDefault="00114EEC">
      <w:pPr>
        <w:pStyle w:val="1"/>
        <w:rPr>
          <w:lang w:eastAsia="zh-CN"/>
        </w:rPr>
      </w:pPr>
      <w:bookmarkStart w:id="4" w:name="_LarkToc00004"/>
      <w:r>
        <w:rPr>
          <w:lang w:eastAsia="zh-CN"/>
        </w:rPr>
        <w:t>4</w:t>
      </w:r>
      <w:r>
        <w:rPr>
          <w:lang w:eastAsia="zh-CN"/>
        </w:rPr>
        <w:t xml:space="preserve">. </w:t>
      </w:r>
      <w:r>
        <w:rPr>
          <w:lang w:eastAsia="zh-CN"/>
        </w:rPr>
        <w:t>界面布局与功能说明</w:t>
      </w:r>
      <w:bookmarkEnd w:id="4"/>
    </w:p>
    <w:p w14:paraId="4F8124FA" w14:textId="77777777" w:rsidR="00315680" w:rsidRDefault="00114EEC">
      <w:pPr>
        <w:rPr>
          <w:lang w:eastAsia="zh-CN"/>
        </w:rPr>
      </w:pPr>
      <w:r>
        <w:rPr>
          <w:lang w:eastAsia="zh-CN"/>
        </w:rPr>
        <w:t>系统界面整体分为三大区域：</w:t>
      </w:r>
    </w:p>
    <w:p w14:paraId="28745E4B" w14:textId="77777777" w:rsidR="00315680" w:rsidRDefault="00114EEC" w:rsidP="006E0FF5">
      <w:pPr>
        <w:numPr>
          <w:ilvl w:val="0"/>
          <w:numId w:val="14"/>
        </w:numPr>
        <w:rPr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18CC37E4" wp14:editId="6D88EC09">
            <wp:simplePos x="0" y="0"/>
            <wp:positionH relativeFrom="column">
              <wp:posOffset>833120</wp:posOffset>
            </wp:positionH>
            <wp:positionV relativeFrom="paragraph">
              <wp:posOffset>-589915</wp:posOffset>
            </wp:positionV>
            <wp:extent cx="4078605" cy="3447415"/>
            <wp:effectExtent l="0" t="0" r="0" b="635"/>
            <wp:wrapTopAndBottom/>
            <wp:docPr id="1802218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8609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标题区：显示</w:t>
      </w:r>
      <w:r>
        <w:rPr>
          <w:lang w:eastAsia="zh-CN"/>
        </w:rPr>
        <w:t>“</w:t>
      </w:r>
      <w:r>
        <w:rPr>
          <w:lang w:eastAsia="zh-CN"/>
        </w:rPr>
        <w:t>欢迎使用本</w:t>
      </w:r>
      <w:r>
        <w:rPr>
          <w:lang w:eastAsia="zh-CN"/>
        </w:rPr>
        <w:t>S-DES</w:t>
      </w:r>
      <w:r>
        <w:rPr>
          <w:lang w:eastAsia="zh-CN"/>
        </w:rPr>
        <w:t>加密系统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3522410" w14:textId="77777777" w:rsidR="00315680" w:rsidRDefault="00114EEC" w:rsidP="006E0FF5">
      <w:pPr>
        <w:numPr>
          <w:ilvl w:val="0"/>
          <w:numId w:val="14"/>
        </w:numPr>
      </w:pPr>
      <w:proofErr w:type="spellStart"/>
      <w:r>
        <w:t>输入输出区</w:t>
      </w:r>
      <w:proofErr w:type="spellEnd"/>
      <w:r>
        <w:t>：</w:t>
      </w:r>
    </w:p>
    <w:p w14:paraId="513E31DC" w14:textId="77777777" w:rsidR="00315680" w:rsidRDefault="00114EEC" w:rsidP="006E0FF5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明文输入框：支持输入</w:t>
      </w:r>
      <w:r>
        <w:rPr>
          <w:lang w:eastAsia="zh-CN"/>
        </w:rPr>
        <w:t>8-bit</w:t>
      </w:r>
      <w:r>
        <w:rPr>
          <w:lang w:eastAsia="zh-CN"/>
        </w:rPr>
        <w:t>二进制串、</w:t>
      </w:r>
      <w:r>
        <w:rPr>
          <w:lang w:eastAsia="zh-CN"/>
        </w:rPr>
        <w:t>8</w:t>
      </w:r>
      <w:r>
        <w:rPr>
          <w:lang w:eastAsia="zh-CN"/>
        </w:rPr>
        <w:t>的倍数长度的二进制串，或任意长度的</w:t>
      </w:r>
      <w:r>
        <w:rPr>
          <w:lang w:eastAsia="zh-CN"/>
        </w:rPr>
        <w:t>ASCII</w:t>
      </w:r>
      <w:r>
        <w:rPr>
          <w:lang w:eastAsia="zh-CN"/>
        </w:rPr>
        <w:t>字符串。</w:t>
      </w:r>
    </w:p>
    <w:p w14:paraId="5A0B99AA" w14:textId="77777777" w:rsidR="00315680" w:rsidRDefault="00114EEC" w:rsidP="006E0FF5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密钥输入框：限输入</w:t>
      </w:r>
      <w:r>
        <w:rPr>
          <w:lang w:eastAsia="zh-CN"/>
        </w:rPr>
        <w:t>10-bit</w:t>
      </w:r>
      <w:r>
        <w:rPr>
          <w:lang w:eastAsia="zh-CN"/>
        </w:rPr>
        <w:t>二进制串。</w:t>
      </w:r>
    </w:p>
    <w:p w14:paraId="0A12F94F" w14:textId="77777777" w:rsidR="00315680" w:rsidRDefault="00114EEC" w:rsidP="006E0FF5">
      <w:pPr>
        <w:numPr>
          <w:ilvl w:val="1"/>
          <w:numId w:val="15"/>
        </w:numPr>
        <w:rPr>
          <w:lang w:eastAsia="zh-CN"/>
        </w:rPr>
      </w:pPr>
      <w:r>
        <w:rPr>
          <w:lang w:eastAsia="zh-CN"/>
        </w:rPr>
        <w:t>密文输入框：支持输入</w:t>
      </w:r>
      <w:r>
        <w:rPr>
          <w:lang w:eastAsia="zh-CN"/>
        </w:rPr>
        <w:t>8</w:t>
      </w:r>
      <w:r>
        <w:rPr>
          <w:lang w:eastAsia="zh-CN"/>
        </w:rPr>
        <w:t>的倍数长度的二进制密文，支持自由修改和粘贴（已解除只读限制）。</w:t>
      </w:r>
    </w:p>
    <w:p w14:paraId="14F30A6B" w14:textId="77777777" w:rsidR="00315680" w:rsidRDefault="00114EEC" w:rsidP="006E0FF5">
      <w:pPr>
        <w:numPr>
          <w:ilvl w:val="0"/>
          <w:numId w:val="16"/>
        </w:numPr>
      </w:pPr>
      <w:proofErr w:type="spellStart"/>
      <w:r>
        <w:t>操作按钮区</w:t>
      </w:r>
      <w:proofErr w:type="spellEnd"/>
      <w:r>
        <w:t>：</w:t>
      </w:r>
    </w:p>
    <w:p w14:paraId="4AE35F9F" w14:textId="77777777" w:rsidR="00315680" w:rsidRDefault="00114EEC" w:rsidP="006E0FF5">
      <w:pPr>
        <w:numPr>
          <w:ilvl w:val="1"/>
          <w:numId w:val="17"/>
        </w:numPr>
        <w:rPr>
          <w:lang w:eastAsia="zh-CN"/>
        </w:rPr>
      </w:pPr>
      <w:r>
        <w:rPr>
          <w:lang w:eastAsia="zh-CN"/>
        </w:rPr>
        <w:t>点击加密：将明文按照</w:t>
      </w:r>
      <w:r>
        <w:rPr>
          <w:lang w:eastAsia="zh-CN"/>
        </w:rPr>
        <w:t>S-DES</w:t>
      </w:r>
      <w:r>
        <w:rPr>
          <w:lang w:eastAsia="zh-CN"/>
        </w:rPr>
        <w:t>算法进行加密并输出到密文框。</w:t>
      </w:r>
    </w:p>
    <w:p w14:paraId="0FD82BCF" w14:textId="77777777" w:rsidR="00315680" w:rsidRDefault="00114EEC" w:rsidP="006E0FF5">
      <w:pPr>
        <w:numPr>
          <w:ilvl w:val="1"/>
          <w:numId w:val="17"/>
        </w:numPr>
        <w:rPr>
          <w:lang w:eastAsia="zh-CN"/>
        </w:rPr>
      </w:pPr>
      <w:r>
        <w:rPr>
          <w:lang w:eastAsia="zh-CN"/>
        </w:rPr>
        <w:t>点击解密：将密文按照</w:t>
      </w:r>
      <w:r>
        <w:rPr>
          <w:lang w:eastAsia="zh-CN"/>
        </w:rPr>
        <w:t>S-DES</w:t>
      </w:r>
      <w:r>
        <w:rPr>
          <w:lang w:eastAsia="zh-CN"/>
        </w:rPr>
        <w:t>算法进行解密并输出到明文框。</w:t>
      </w:r>
    </w:p>
    <w:p w14:paraId="73155DE4" w14:textId="77777777" w:rsidR="00315680" w:rsidRDefault="00114EEC" w:rsidP="006E0FF5">
      <w:pPr>
        <w:numPr>
          <w:ilvl w:val="1"/>
          <w:numId w:val="17"/>
        </w:numPr>
        <w:rPr>
          <w:lang w:eastAsia="zh-CN"/>
        </w:rPr>
      </w:pPr>
      <w:r>
        <w:rPr>
          <w:lang w:eastAsia="zh-CN"/>
        </w:rPr>
        <w:t>状态提示：按钮左侧显示</w:t>
      </w:r>
      <w:r>
        <w:rPr>
          <w:lang w:eastAsia="zh-CN"/>
        </w:rPr>
        <w:t>“</w:t>
      </w:r>
      <w:r>
        <w:rPr>
          <w:lang w:eastAsia="zh-CN"/>
        </w:rPr>
        <w:t>加密完成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解密完成</w:t>
      </w:r>
      <w:r>
        <w:rPr>
          <w:lang w:eastAsia="zh-CN"/>
        </w:rPr>
        <w:t>”</w:t>
      </w:r>
      <w:r>
        <w:rPr>
          <w:lang w:eastAsia="zh-CN"/>
        </w:rPr>
        <w:t>以及数据位数、</w:t>
      </w:r>
      <w:r>
        <w:rPr>
          <w:lang w:eastAsia="zh-CN"/>
        </w:rPr>
        <w:t>ASCII</w:t>
      </w:r>
      <w:r>
        <w:rPr>
          <w:lang w:eastAsia="zh-CN"/>
        </w:rPr>
        <w:t>转换结果等提示。</w:t>
      </w:r>
    </w:p>
    <w:p w14:paraId="15BFEECA" w14:textId="77777777" w:rsidR="00315680" w:rsidRDefault="00114EEC" w:rsidP="006E0FF5">
      <w:pPr>
        <w:numPr>
          <w:ilvl w:val="1"/>
          <w:numId w:val="17"/>
        </w:numPr>
        <w:rPr>
          <w:lang w:eastAsia="zh-CN"/>
        </w:rPr>
      </w:pPr>
      <w:r>
        <w:rPr>
          <w:lang w:eastAsia="zh-CN"/>
        </w:rPr>
        <w:t>暴力破解测试：读取当前明文和密文，遍历所有密钥空间寻找匹配的密钥。</w:t>
      </w:r>
    </w:p>
    <w:p w14:paraId="7F3871B4" w14:textId="77777777" w:rsidR="00315680" w:rsidRDefault="00114EEC" w:rsidP="006E0FF5">
      <w:pPr>
        <w:numPr>
          <w:ilvl w:val="1"/>
          <w:numId w:val="17"/>
        </w:numPr>
        <w:rPr>
          <w:lang w:eastAsia="zh-CN"/>
        </w:rPr>
      </w:pPr>
      <w:r>
        <w:rPr>
          <w:lang w:eastAsia="zh-CN"/>
        </w:rPr>
        <w:t>密钥碰撞测试：读取当前明文，遍历所有密钥空间，分析是否存在不同密钥产生相同密文的情况。</w:t>
      </w:r>
    </w:p>
    <w:p w14:paraId="336EFAAE" w14:textId="77777777" w:rsidR="00315680" w:rsidRDefault="00114EEC">
      <w:pPr>
        <w:rPr>
          <w:lang w:eastAsia="zh-CN"/>
        </w:rPr>
      </w:pPr>
      <w:r>
        <w:rPr>
          <w:lang w:eastAsia="zh-CN"/>
        </w:rPr>
        <w:t>注：所有</w:t>
      </w:r>
      <w:proofErr w:type="gramStart"/>
      <w:r>
        <w:rPr>
          <w:lang w:eastAsia="zh-CN"/>
        </w:rPr>
        <w:t>输入框均支持</w:t>
      </w:r>
      <w:proofErr w:type="gramEnd"/>
      <w:r>
        <w:rPr>
          <w:lang w:eastAsia="zh-CN"/>
        </w:rPr>
        <w:t>鼠标右键菜单（复制、粘贴、全选），以及长文本自动换行和滚动。</w:t>
      </w:r>
    </w:p>
    <w:p w14:paraId="4393BB74" w14:textId="77777777" w:rsidR="00315680" w:rsidRDefault="00114EEC">
      <w:pPr>
        <w:pStyle w:val="1"/>
        <w:rPr>
          <w:lang w:eastAsia="zh-CN"/>
        </w:rPr>
      </w:pPr>
      <w:bookmarkStart w:id="5" w:name="_LarkToc00005"/>
      <w:r>
        <w:rPr>
          <w:lang w:eastAsia="zh-CN"/>
        </w:rPr>
        <w:lastRenderedPageBreak/>
        <w:t xml:space="preserve">5. </w:t>
      </w:r>
      <w:r>
        <w:rPr>
          <w:lang w:eastAsia="zh-CN"/>
        </w:rPr>
        <w:t>核心功能操作指南</w:t>
      </w:r>
      <w:bookmarkEnd w:id="5"/>
    </w:p>
    <w:p w14:paraId="158B2D9B" w14:textId="77777777" w:rsidR="00315680" w:rsidRDefault="00114EEC">
      <w:pPr>
        <w:pStyle w:val="21"/>
        <w:rPr>
          <w:lang w:eastAsia="zh-CN"/>
        </w:rPr>
      </w:pPr>
      <w:bookmarkStart w:id="6" w:name="_LarkToc00006"/>
      <w:r>
        <w:rPr>
          <w:lang w:eastAsia="zh-CN"/>
        </w:rPr>
        <w:t xml:space="preserve">5.1 </w:t>
      </w:r>
      <w:r>
        <w:rPr>
          <w:lang w:eastAsia="zh-CN"/>
        </w:rPr>
        <w:t>基本加解密（第</w:t>
      </w:r>
      <w:r>
        <w:rPr>
          <w:lang w:eastAsia="zh-CN"/>
        </w:rPr>
        <w:t>1</w:t>
      </w:r>
      <w:r>
        <w:rPr>
          <w:lang w:eastAsia="zh-CN"/>
        </w:rPr>
        <w:t>关）</w:t>
      </w:r>
      <w:bookmarkEnd w:id="6"/>
    </w:p>
    <w:p w14:paraId="17614C55" w14:textId="77777777" w:rsidR="00315680" w:rsidRDefault="00114EEC" w:rsidP="006E0FF5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密钥</w:t>
      </w:r>
      <w:r>
        <w:rPr>
          <w:lang w:eastAsia="zh-CN"/>
        </w:rPr>
        <w:t>”</w:t>
      </w:r>
      <w:r>
        <w:rPr>
          <w:lang w:eastAsia="zh-CN"/>
        </w:rPr>
        <w:t>框中输入</w:t>
      </w:r>
      <w:r>
        <w:rPr>
          <w:lang w:eastAsia="zh-CN"/>
        </w:rPr>
        <w:t>10</w:t>
      </w:r>
      <w:r>
        <w:rPr>
          <w:lang w:eastAsia="zh-CN"/>
        </w:rPr>
        <w:t>位二进制数（如</w:t>
      </w:r>
      <w:r>
        <w:rPr>
          <w:lang w:eastAsia="zh-CN"/>
        </w:rPr>
        <w:t xml:space="preserve"> 1111100000</w:t>
      </w:r>
      <w:r>
        <w:rPr>
          <w:lang w:eastAsia="zh-CN"/>
        </w:rPr>
        <w:t>）。</w:t>
      </w:r>
    </w:p>
    <w:p w14:paraId="0ABA1520" w14:textId="77777777" w:rsidR="00315680" w:rsidRDefault="00114EEC" w:rsidP="006E0FF5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明文</w:t>
      </w:r>
      <w:r>
        <w:rPr>
          <w:lang w:eastAsia="zh-CN"/>
        </w:rPr>
        <w:t>”</w:t>
      </w:r>
      <w:r>
        <w:rPr>
          <w:lang w:eastAsia="zh-CN"/>
        </w:rPr>
        <w:t>框中输入</w:t>
      </w:r>
      <w:r>
        <w:rPr>
          <w:lang w:eastAsia="zh-CN"/>
        </w:rPr>
        <w:t>8</w:t>
      </w:r>
      <w:r>
        <w:rPr>
          <w:lang w:eastAsia="zh-CN"/>
        </w:rPr>
        <w:t>位二进制数（如</w:t>
      </w:r>
      <w:r>
        <w:rPr>
          <w:lang w:eastAsia="zh-CN"/>
        </w:rPr>
        <w:t xml:space="preserve"> 10101010</w:t>
      </w:r>
      <w:r>
        <w:rPr>
          <w:lang w:eastAsia="zh-CN"/>
        </w:rPr>
        <w:t>）。</w:t>
      </w:r>
    </w:p>
    <w:p w14:paraId="1FC9219A" w14:textId="77777777" w:rsidR="00315680" w:rsidRDefault="00114EEC" w:rsidP="006E0FF5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点</w:t>
      </w:r>
      <w:r>
        <w:rPr>
          <w:lang w:eastAsia="zh-CN"/>
        </w:rPr>
        <w:t>击加密</w:t>
      </w:r>
      <w:r>
        <w:rPr>
          <w:lang w:eastAsia="zh-CN"/>
        </w:rPr>
        <w:t>”</w:t>
      </w:r>
      <w:r>
        <w:rPr>
          <w:lang w:eastAsia="zh-CN"/>
        </w:rPr>
        <w:t>，密文框将输出</w:t>
      </w:r>
      <w:r>
        <w:rPr>
          <w:lang w:eastAsia="zh-CN"/>
        </w:rPr>
        <w:t>8</w:t>
      </w:r>
      <w:r>
        <w:rPr>
          <w:lang w:eastAsia="zh-CN"/>
        </w:rPr>
        <w:t>位二进制密文，状态提示显示</w:t>
      </w:r>
      <w:r>
        <w:rPr>
          <w:lang w:eastAsia="zh-CN"/>
        </w:rPr>
        <w:t>“</w:t>
      </w:r>
      <w:r>
        <w:rPr>
          <w:lang w:eastAsia="zh-CN"/>
        </w:rPr>
        <w:t>加密完成（明文</w:t>
      </w:r>
      <w:r>
        <w:rPr>
          <w:lang w:eastAsia="zh-CN"/>
        </w:rPr>
        <w:t>8</w:t>
      </w:r>
      <w:r>
        <w:rPr>
          <w:lang w:eastAsia="zh-CN"/>
        </w:rPr>
        <w:t>位，密文</w:t>
      </w:r>
      <w:r>
        <w:rPr>
          <w:lang w:eastAsia="zh-CN"/>
        </w:rPr>
        <w:t>8</w:t>
      </w:r>
      <w:r>
        <w:rPr>
          <w:lang w:eastAsia="zh-CN"/>
        </w:rPr>
        <w:t>位）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21AD489" w14:textId="77777777" w:rsidR="00315680" w:rsidRDefault="00114EEC" w:rsidP="006E0FF5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复制生成的密文，或直接在密文框中输入密文，点击</w:t>
      </w:r>
      <w:r>
        <w:rPr>
          <w:lang w:eastAsia="zh-CN"/>
        </w:rPr>
        <w:t>“</w:t>
      </w:r>
      <w:r>
        <w:rPr>
          <w:lang w:eastAsia="zh-CN"/>
        </w:rPr>
        <w:t>点击解密</w:t>
      </w:r>
      <w:r>
        <w:rPr>
          <w:lang w:eastAsia="zh-CN"/>
        </w:rPr>
        <w:t>”</w:t>
      </w:r>
      <w:r>
        <w:rPr>
          <w:lang w:eastAsia="zh-CN"/>
        </w:rPr>
        <w:t>，明文框将还原原始二进制数据。</w:t>
      </w:r>
    </w:p>
    <w:p w14:paraId="5A58391A" w14:textId="77777777" w:rsidR="00315680" w:rsidRDefault="00114EEC">
      <w:pPr>
        <w:pStyle w:val="21"/>
      </w:pPr>
      <w:bookmarkStart w:id="7" w:name="_LarkToc00007"/>
      <w:r>
        <w:t xml:space="preserve">5.2 </w:t>
      </w:r>
      <w:r>
        <w:t>交叉测试（第</w:t>
      </w:r>
      <w:r>
        <w:t>2</w:t>
      </w:r>
      <w:r>
        <w:t>关）</w:t>
      </w:r>
      <w:bookmarkEnd w:id="7"/>
    </w:p>
    <w:p w14:paraId="0593702B" w14:textId="77777777" w:rsidR="00315680" w:rsidRDefault="00114EEC" w:rsidP="006E0FF5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由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两组同学约定相同的密钥</w:t>
      </w:r>
      <w:r>
        <w:rPr>
          <w:lang w:eastAsia="zh-CN"/>
        </w:rPr>
        <w:t>K</w:t>
      </w:r>
      <w:r>
        <w:rPr>
          <w:lang w:eastAsia="zh-CN"/>
        </w:rPr>
        <w:t>和明文</w:t>
      </w:r>
      <w:r>
        <w:rPr>
          <w:lang w:eastAsia="zh-CN"/>
        </w:rPr>
        <w:t>P</w:t>
      </w:r>
      <w:r>
        <w:rPr>
          <w:lang w:eastAsia="zh-CN"/>
        </w:rPr>
        <w:t>。</w:t>
      </w:r>
    </w:p>
    <w:p w14:paraId="0442E450" w14:textId="77777777" w:rsidR="00315680" w:rsidRDefault="00114EEC" w:rsidP="006E0FF5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双方各自运行本程序，输入相同的</w:t>
      </w:r>
      <w:r>
        <w:rPr>
          <w:lang w:eastAsia="zh-CN"/>
        </w:rPr>
        <w:t>K</w:t>
      </w:r>
      <w:r>
        <w:rPr>
          <w:lang w:eastAsia="zh-CN"/>
        </w:rPr>
        <w:t>和</w:t>
      </w:r>
      <w:r>
        <w:rPr>
          <w:lang w:eastAsia="zh-CN"/>
        </w:rPr>
        <w:t>P</w:t>
      </w:r>
      <w:r>
        <w:rPr>
          <w:lang w:eastAsia="zh-CN"/>
        </w:rPr>
        <w:t>。</w:t>
      </w:r>
    </w:p>
    <w:p w14:paraId="153D7781" w14:textId="77777777" w:rsidR="00315680" w:rsidRDefault="00114EEC" w:rsidP="006E0FF5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点击加密</w:t>
      </w:r>
      <w:r>
        <w:rPr>
          <w:lang w:eastAsia="zh-CN"/>
        </w:rPr>
        <w:t>”</w:t>
      </w:r>
      <w:r>
        <w:rPr>
          <w:lang w:eastAsia="zh-CN"/>
        </w:rPr>
        <w:t>，核对双方密文输出是否完全一致。</w:t>
      </w:r>
    </w:p>
    <w:p w14:paraId="721E4A4E" w14:textId="77777777" w:rsidR="00315680" w:rsidRDefault="00114EEC" w:rsidP="006E0FF5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组将生成的密文</w:t>
      </w:r>
      <w:r>
        <w:rPr>
          <w:lang w:eastAsia="zh-CN"/>
        </w:rPr>
        <w:t>C</w:t>
      </w:r>
      <w:r>
        <w:rPr>
          <w:lang w:eastAsia="zh-CN"/>
        </w:rPr>
        <w:t>发送给</w:t>
      </w:r>
      <w:r>
        <w:rPr>
          <w:lang w:eastAsia="zh-CN"/>
        </w:rPr>
        <w:t>B</w:t>
      </w:r>
      <w:r>
        <w:rPr>
          <w:lang w:eastAsia="zh-CN"/>
        </w:rPr>
        <w:t>组，</w:t>
      </w:r>
      <w:r>
        <w:rPr>
          <w:lang w:eastAsia="zh-CN"/>
        </w:rPr>
        <w:t>B</w:t>
      </w:r>
      <w:r>
        <w:rPr>
          <w:lang w:eastAsia="zh-CN"/>
        </w:rPr>
        <w:t>组输入</w:t>
      </w:r>
      <w:r>
        <w:rPr>
          <w:lang w:eastAsia="zh-CN"/>
        </w:rPr>
        <w:t>C</w:t>
      </w:r>
      <w:r>
        <w:rPr>
          <w:lang w:eastAsia="zh-CN"/>
        </w:rPr>
        <w:t>并使用相同的</w:t>
      </w:r>
      <w:r>
        <w:rPr>
          <w:lang w:eastAsia="zh-CN"/>
        </w:rPr>
        <w:t>K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点击解密</w:t>
      </w:r>
      <w:r>
        <w:rPr>
          <w:lang w:eastAsia="zh-CN"/>
        </w:rPr>
        <w:t>”</w:t>
      </w:r>
      <w:r>
        <w:rPr>
          <w:lang w:eastAsia="zh-CN"/>
        </w:rPr>
        <w:t>，验证是否能还原出</w:t>
      </w:r>
      <w:r>
        <w:rPr>
          <w:lang w:eastAsia="zh-CN"/>
        </w:rPr>
        <w:t>P</w:t>
      </w:r>
      <w:r>
        <w:rPr>
          <w:lang w:eastAsia="zh-CN"/>
        </w:rPr>
        <w:t>。</w:t>
      </w:r>
    </w:p>
    <w:p w14:paraId="0F158641" w14:textId="77777777" w:rsidR="00315680" w:rsidRDefault="00114EEC">
      <w:pPr>
        <w:pStyle w:val="21"/>
        <w:rPr>
          <w:lang w:eastAsia="zh-CN"/>
        </w:rPr>
      </w:pPr>
      <w:bookmarkStart w:id="8" w:name="_LarkToc00008"/>
      <w:r>
        <w:rPr>
          <w:lang w:eastAsia="zh-CN"/>
        </w:rPr>
        <w:t xml:space="preserve">5.3 </w:t>
      </w:r>
      <w:r>
        <w:rPr>
          <w:lang w:eastAsia="zh-CN"/>
        </w:rPr>
        <w:t>扩展功能：</w:t>
      </w:r>
      <w:r>
        <w:rPr>
          <w:lang w:eastAsia="zh-CN"/>
        </w:rPr>
        <w:t>ASCII</w:t>
      </w:r>
      <w:r>
        <w:rPr>
          <w:lang w:eastAsia="zh-CN"/>
        </w:rPr>
        <w:t>字符串加解密（第</w:t>
      </w:r>
      <w:r>
        <w:rPr>
          <w:lang w:eastAsia="zh-CN"/>
        </w:rPr>
        <w:t>3</w:t>
      </w:r>
      <w:r>
        <w:rPr>
          <w:lang w:eastAsia="zh-CN"/>
        </w:rPr>
        <w:t>关）</w:t>
      </w:r>
      <w:bookmarkEnd w:id="8"/>
    </w:p>
    <w:p w14:paraId="47CC1F17" w14:textId="77777777" w:rsidR="00315680" w:rsidRDefault="00114EEC" w:rsidP="006E0FF5">
      <w:pPr>
        <w:numPr>
          <w:ilvl w:val="0"/>
          <w:numId w:val="20"/>
        </w:numPr>
      </w:pPr>
      <w:proofErr w:type="spellStart"/>
      <w:proofErr w:type="gramStart"/>
      <w:r>
        <w:t>在</w:t>
      </w:r>
      <w:r>
        <w:t>“</w:t>
      </w:r>
      <w:proofErr w:type="gramEnd"/>
      <w:r>
        <w:t>明文</w:t>
      </w:r>
      <w:r>
        <w:t>”</w:t>
      </w:r>
      <w:r>
        <w:t>框中输入任意长度</w:t>
      </w:r>
      <w:r>
        <w:t>的</w:t>
      </w:r>
      <w:r>
        <w:t>ASCII</w:t>
      </w:r>
      <w:r>
        <w:t>字符串（如</w:t>
      </w:r>
      <w:proofErr w:type="spellEnd"/>
      <w:r>
        <w:t xml:space="preserve"> hello world!</w:t>
      </w:r>
      <w:r>
        <w:t>）。系统会自动将其转换为二进制串（</w:t>
      </w:r>
      <w:r>
        <w:t>1</w:t>
      </w:r>
      <w:r>
        <w:t>字符</w:t>
      </w:r>
      <w:r>
        <w:t xml:space="preserve"> = 1 Byte = 8 bit</w:t>
      </w:r>
      <w:r>
        <w:t>）。</w:t>
      </w:r>
    </w:p>
    <w:p w14:paraId="7CD18706" w14:textId="77777777" w:rsidR="00315680" w:rsidRDefault="00114EEC" w:rsidP="006E0FF5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输入</w:t>
      </w:r>
      <w:r>
        <w:rPr>
          <w:lang w:eastAsia="zh-CN"/>
        </w:rPr>
        <w:t>10</w:t>
      </w:r>
      <w:r>
        <w:rPr>
          <w:lang w:eastAsia="zh-CN"/>
        </w:rPr>
        <w:t>位密钥，点击</w:t>
      </w:r>
      <w:r>
        <w:rPr>
          <w:lang w:eastAsia="zh-CN"/>
        </w:rPr>
        <w:t>“</w:t>
      </w:r>
      <w:r>
        <w:rPr>
          <w:lang w:eastAsia="zh-CN"/>
        </w:rPr>
        <w:t>点击加密</w:t>
      </w:r>
      <w:r>
        <w:rPr>
          <w:lang w:eastAsia="zh-CN"/>
        </w:rPr>
        <w:t>”</w:t>
      </w:r>
      <w:r>
        <w:rPr>
          <w:lang w:eastAsia="zh-CN"/>
        </w:rPr>
        <w:t>。密文框将输出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段长二进制串（如</w:t>
      </w:r>
      <w:r>
        <w:rPr>
          <w:lang w:eastAsia="zh-CN"/>
        </w:rPr>
        <w:t xml:space="preserve"> hello world! </w:t>
      </w:r>
      <w:r>
        <w:rPr>
          <w:lang w:eastAsia="zh-CN"/>
        </w:rPr>
        <w:t>会输出</w:t>
      </w:r>
      <w:r>
        <w:rPr>
          <w:lang w:eastAsia="zh-CN"/>
        </w:rPr>
        <w:t>96</w:t>
      </w:r>
      <w:r>
        <w:rPr>
          <w:lang w:eastAsia="zh-CN"/>
        </w:rPr>
        <w:t>位），状态栏提示</w:t>
      </w:r>
      <w:r>
        <w:rPr>
          <w:lang w:eastAsia="zh-CN"/>
        </w:rPr>
        <w:t>“</w:t>
      </w:r>
      <w:r>
        <w:rPr>
          <w:lang w:eastAsia="zh-CN"/>
        </w:rPr>
        <w:t>加密完成（明文</w:t>
      </w:r>
      <w:r>
        <w:rPr>
          <w:lang w:eastAsia="zh-CN"/>
        </w:rPr>
        <w:t>96</w:t>
      </w:r>
      <w:r>
        <w:rPr>
          <w:lang w:eastAsia="zh-CN"/>
        </w:rPr>
        <w:t>位，密文</w:t>
      </w:r>
      <w:r>
        <w:rPr>
          <w:lang w:eastAsia="zh-CN"/>
        </w:rPr>
        <w:t>96</w:t>
      </w:r>
      <w:r>
        <w:rPr>
          <w:lang w:eastAsia="zh-CN"/>
        </w:rPr>
        <w:t>位）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D35F0F0" w14:textId="77777777" w:rsidR="00315680" w:rsidRDefault="00114EEC" w:rsidP="006E0FF5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复制密文，清空明文框，粘贴密文，点击</w:t>
      </w:r>
      <w:r>
        <w:rPr>
          <w:lang w:eastAsia="zh-CN"/>
        </w:rPr>
        <w:t>“</w:t>
      </w:r>
      <w:r>
        <w:rPr>
          <w:lang w:eastAsia="zh-CN"/>
        </w:rPr>
        <w:t>点击解密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968CF1F" w14:textId="77777777" w:rsidR="00315680" w:rsidRDefault="00114EEC" w:rsidP="006E0FF5">
      <w:pPr>
        <w:numPr>
          <w:ilvl w:val="0"/>
          <w:numId w:val="20"/>
        </w:numPr>
      </w:pPr>
      <w:proofErr w:type="spellStart"/>
      <w:r>
        <w:t>状态栏将提示</w:t>
      </w:r>
      <w:proofErr w:type="spellEnd"/>
      <w:r>
        <w:t xml:space="preserve"> </w:t>
      </w:r>
      <w:proofErr w:type="spellStart"/>
      <w:r>
        <w:t>解密完成</w:t>
      </w:r>
      <w:proofErr w:type="spellEnd"/>
      <w:r>
        <w:t xml:space="preserve"> (ASCII: hello world</w:t>
      </w:r>
      <w:proofErr w:type="gramStart"/>
      <w:r>
        <w:t>!)</w:t>
      </w:r>
      <w:r>
        <w:t>，</w:t>
      </w:r>
      <w:proofErr w:type="spellStart"/>
      <w:proofErr w:type="gramEnd"/>
      <w:r>
        <w:t>同时明文框会显示还原的二进制串</w:t>
      </w:r>
      <w:proofErr w:type="spellEnd"/>
      <w:r>
        <w:t>。</w:t>
      </w:r>
    </w:p>
    <w:p w14:paraId="74DED158" w14:textId="77777777" w:rsidR="00315680" w:rsidRDefault="00114EEC">
      <w:pPr>
        <w:pStyle w:val="21"/>
        <w:rPr>
          <w:lang w:eastAsia="zh-CN"/>
        </w:rPr>
      </w:pPr>
      <w:bookmarkStart w:id="9" w:name="_LarkToc00009"/>
      <w:r>
        <w:t xml:space="preserve">5.4 </w:t>
      </w:r>
      <w:r>
        <w:t>暴力破解（第</w:t>
      </w:r>
      <w:r>
        <w:t>4</w:t>
      </w:r>
      <w:r>
        <w:t>关）</w:t>
      </w:r>
      <w:bookmarkEnd w:id="9"/>
    </w:p>
    <w:p w14:paraId="23120B31" w14:textId="77777777" w:rsidR="00315680" w:rsidRDefault="00114EEC" w:rsidP="006E0FF5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明文</w:t>
      </w:r>
      <w:r>
        <w:rPr>
          <w:lang w:eastAsia="zh-CN"/>
        </w:rPr>
        <w:t>”</w:t>
      </w:r>
      <w:r>
        <w:rPr>
          <w:lang w:eastAsia="zh-CN"/>
        </w:rPr>
        <w:t>框中输入</w:t>
      </w:r>
      <w:r>
        <w:rPr>
          <w:lang w:eastAsia="zh-CN"/>
        </w:rPr>
        <w:t>8</w:t>
      </w:r>
      <w:r>
        <w:rPr>
          <w:lang w:eastAsia="zh-CN"/>
        </w:rPr>
        <w:t>位二进制数（如</w:t>
      </w:r>
      <w:r>
        <w:rPr>
          <w:lang w:eastAsia="zh-CN"/>
        </w:rPr>
        <w:t xml:space="preserve"> 00110101</w:t>
      </w:r>
      <w:r>
        <w:rPr>
          <w:lang w:eastAsia="zh-CN"/>
        </w:rPr>
        <w:t>）。</w:t>
      </w:r>
    </w:p>
    <w:p w14:paraId="064411C6" w14:textId="77777777" w:rsidR="00315680" w:rsidRDefault="00114EEC" w:rsidP="006E0FF5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密文</w:t>
      </w:r>
      <w:r>
        <w:rPr>
          <w:lang w:eastAsia="zh-CN"/>
        </w:rPr>
        <w:t>”</w:t>
      </w:r>
      <w:r>
        <w:rPr>
          <w:lang w:eastAsia="zh-CN"/>
        </w:rPr>
        <w:t>框中输入对应的</w:t>
      </w:r>
      <w:r>
        <w:rPr>
          <w:lang w:eastAsia="zh-CN"/>
        </w:rPr>
        <w:t>8</w:t>
      </w:r>
      <w:r>
        <w:rPr>
          <w:lang w:eastAsia="zh-CN"/>
        </w:rPr>
        <w:t>位二进制密文（如</w:t>
      </w:r>
      <w:r>
        <w:rPr>
          <w:lang w:eastAsia="zh-CN"/>
        </w:rPr>
        <w:t xml:space="preserve"> 11001101</w:t>
      </w:r>
      <w:r>
        <w:rPr>
          <w:lang w:eastAsia="zh-CN"/>
        </w:rPr>
        <w:t>）。</w:t>
      </w:r>
    </w:p>
    <w:p w14:paraId="7C6A8A87" w14:textId="77777777" w:rsidR="00315680" w:rsidRDefault="00114EEC" w:rsidP="006E0FF5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暴力破解测试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E5166B0" w14:textId="77777777" w:rsidR="00315680" w:rsidRDefault="00114EEC" w:rsidP="006E0FF5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lastRenderedPageBreak/>
        <w:t>程序将启用多线程遍历</w:t>
      </w:r>
      <w:r>
        <w:rPr>
          <w:lang w:eastAsia="zh-CN"/>
        </w:rPr>
        <w:t>1024</w:t>
      </w:r>
      <w:r>
        <w:rPr>
          <w:lang w:eastAsia="zh-CN"/>
        </w:rPr>
        <w:t>个密钥空间，并弹出窗口显示：</w:t>
      </w:r>
    </w:p>
    <w:p w14:paraId="33DD3B57" w14:textId="77777777" w:rsidR="00315680" w:rsidRDefault="00114EEC" w:rsidP="006E0FF5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>已知明文、密文及搜索空间大小。</w:t>
      </w:r>
    </w:p>
    <w:p w14:paraId="493A446F" w14:textId="77777777" w:rsidR="00315680" w:rsidRDefault="00114EEC" w:rsidP="006E0FF5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>破解耗时（通常在</w:t>
      </w:r>
      <w:r>
        <w:rPr>
          <w:lang w:eastAsia="zh-CN"/>
        </w:rPr>
        <w:t>0.01</w:t>
      </w:r>
      <w:r>
        <w:rPr>
          <w:lang w:eastAsia="zh-CN"/>
        </w:rPr>
        <w:t>秒内）。</w:t>
      </w:r>
    </w:p>
    <w:p w14:paraId="5B602945" w14:textId="77777777" w:rsidR="00315680" w:rsidRDefault="00114EEC" w:rsidP="006E0FF5">
      <w:pPr>
        <w:numPr>
          <w:ilvl w:val="1"/>
          <w:numId w:val="22"/>
        </w:numPr>
        <w:rPr>
          <w:lang w:eastAsia="zh-CN"/>
        </w:rPr>
      </w:pPr>
      <w:r>
        <w:rPr>
          <w:lang w:eastAsia="zh-CN"/>
        </w:rPr>
        <w:t>所有符合该明密文对的密钥列表（可能存在多个）。</w:t>
      </w:r>
    </w:p>
    <w:p w14:paraId="131C18D5" w14:textId="77777777" w:rsidR="00315680" w:rsidRDefault="00114EEC">
      <w:pPr>
        <w:ind w:left="1440" w:firstLine="0"/>
        <w:rPr>
          <w:lang w:eastAsia="zh-CN"/>
        </w:rPr>
      </w:pPr>
      <w:r>
        <w:rPr>
          <w:lang w:eastAsia="zh-CN"/>
        </w:rPr>
        <w:object w:dxaOrig="2674" w:dyaOrig="632" w14:anchorId="38D3F6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5pt;height:31.45pt" o:ole="">
            <v:imagedata r:id="rId10" o:title=""/>
          </v:shape>
          <o:OLEObject Type="Embed" ProgID="Package" ShapeID="_x0000_i1025" DrawAspect="Content" ObjectID="_1852976533" r:id="rId11"/>
        </w:object>
      </w:r>
    </w:p>
    <w:p w14:paraId="37F151E9" w14:textId="77777777" w:rsidR="00315680" w:rsidRDefault="00114EEC">
      <w:pPr>
        <w:pStyle w:val="21"/>
        <w:rPr>
          <w:lang w:eastAsia="zh-CN"/>
        </w:rPr>
      </w:pPr>
      <w:bookmarkStart w:id="10" w:name="_LarkToc00010"/>
      <w:r>
        <w:rPr>
          <w:lang w:eastAsia="zh-CN"/>
        </w:rPr>
        <w:t xml:space="preserve">5.5 </w:t>
      </w:r>
      <w:r>
        <w:rPr>
          <w:lang w:eastAsia="zh-CN"/>
        </w:rPr>
        <w:t>密钥碰撞封闭测试（第</w:t>
      </w:r>
      <w:r>
        <w:rPr>
          <w:lang w:eastAsia="zh-CN"/>
        </w:rPr>
        <w:t>5</w:t>
      </w:r>
      <w:r>
        <w:rPr>
          <w:lang w:eastAsia="zh-CN"/>
        </w:rPr>
        <w:t>关）</w:t>
      </w:r>
      <w:bookmarkEnd w:id="10"/>
    </w:p>
    <w:p w14:paraId="3FE029C4" w14:textId="77777777" w:rsidR="00315680" w:rsidRDefault="00114EEC" w:rsidP="006E0FF5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明文</w:t>
      </w:r>
      <w:r>
        <w:rPr>
          <w:lang w:eastAsia="zh-CN"/>
        </w:rPr>
        <w:t>”</w:t>
      </w:r>
      <w:r>
        <w:rPr>
          <w:lang w:eastAsia="zh-CN"/>
        </w:rPr>
        <w:t>框中输入</w:t>
      </w:r>
      <w:r>
        <w:rPr>
          <w:lang w:eastAsia="zh-CN"/>
        </w:rPr>
        <w:t>8</w:t>
      </w:r>
      <w:r>
        <w:rPr>
          <w:lang w:eastAsia="zh-CN"/>
        </w:rPr>
        <w:t>位二进制数（如</w:t>
      </w:r>
      <w:r>
        <w:rPr>
          <w:lang w:eastAsia="zh-CN"/>
        </w:rPr>
        <w:t xml:space="preserve"> 00110101</w:t>
      </w:r>
      <w:r>
        <w:rPr>
          <w:lang w:eastAsia="zh-CN"/>
        </w:rPr>
        <w:t>）。</w:t>
      </w:r>
    </w:p>
    <w:p w14:paraId="15AF210B" w14:textId="77777777" w:rsidR="00315680" w:rsidRDefault="00114EEC" w:rsidP="006E0FF5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密钥碰撞测试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A93587E" w14:textId="77777777" w:rsidR="00315680" w:rsidRDefault="00114EEC" w:rsidP="006E0FF5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程序遍历所有</w:t>
      </w:r>
      <w:r>
        <w:rPr>
          <w:lang w:eastAsia="zh-CN"/>
        </w:rPr>
        <w:t>1024</w:t>
      </w:r>
      <w:r>
        <w:rPr>
          <w:lang w:eastAsia="zh-CN"/>
        </w:rPr>
        <w:t>个密钥，对明文</w:t>
      </w:r>
      <w:r>
        <w:rPr>
          <w:lang w:eastAsia="zh-CN"/>
        </w:rPr>
        <w:t>进行加密，收集密文相同但密钥不同的情况，并弹出窗口显示：</w:t>
      </w:r>
    </w:p>
    <w:p w14:paraId="01B6CE24" w14:textId="77777777" w:rsidR="00315680" w:rsidRDefault="00114EEC" w:rsidP="006E0FF5">
      <w:pPr>
        <w:numPr>
          <w:ilvl w:val="1"/>
          <w:numId w:val="24"/>
        </w:numPr>
        <w:rPr>
          <w:lang w:eastAsia="zh-CN"/>
        </w:rPr>
      </w:pPr>
      <w:r>
        <w:rPr>
          <w:lang w:eastAsia="zh-CN"/>
        </w:rPr>
        <w:t>发现发生碰撞的密文及其对应的多个密钥。</w:t>
      </w:r>
    </w:p>
    <w:p w14:paraId="5D0EF200" w14:textId="77777777" w:rsidR="00315680" w:rsidRDefault="00114EEC" w:rsidP="006E0FF5">
      <w:pPr>
        <w:numPr>
          <w:ilvl w:val="1"/>
          <w:numId w:val="24"/>
        </w:numPr>
        <w:rPr>
          <w:lang w:eastAsia="zh-CN"/>
        </w:rPr>
      </w:pPr>
      <w:r>
        <w:rPr>
          <w:lang w:eastAsia="zh-CN"/>
        </w:rPr>
        <w:t>该测试用于证明明文空间任意给定的明文分组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</w:t>
      </w:r>
      <w:proofErr w:type="spellEnd"/>
      <w:r>
        <w:rPr>
          <w:lang w:eastAsia="zh-CN"/>
        </w:rPr>
        <w:t>，确实会存在不同密钥</w:t>
      </w:r>
      <w:r>
        <w:rPr>
          <w:lang w:eastAsia="zh-CN"/>
        </w:rPr>
        <w:t xml:space="preserve"> Ki ≠ </w:t>
      </w:r>
      <w:proofErr w:type="spellStart"/>
      <w:r>
        <w:rPr>
          <w:lang w:eastAsia="zh-CN"/>
        </w:rPr>
        <w:t>Kj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加密得到相同密文</w:t>
      </w:r>
      <w:r>
        <w:rPr>
          <w:lang w:eastAsia="zh-CN"/>
        </w:rPr>
        <w:t xml:space="preserve"> Cn </w:t>
      </w:r>
      <w:r>
        <w:rPr>
          <w:lang w:eastAsia="zh-CN"/>
        </w:rPr>
        <w:t>的情况。</w:t>
      </w:r>
    </w:p>
    <w:p w14:paraId="2166C950" w14:textId="77777777" w:rsidR="00315680" w:rsidRDefault="00114EEC">
      <w:pPr>
        <w:pStyle w:val="1"/>
      </w:pPr>
      <w:bookmarkStart w:id="11" w:name="_LarkToc00011"/>
      <w:r>
        <w:t xml:space="preserve">6. </w:t>
      </w:r>
      <w:proofErr w:type="spellStart"/>
      <w:r>
        <w:t>常见问题与异常处理</w:t>
      </w:r>
      <w:bookmarkEnd w:id="11"/>
      <w:proofErr w:type="spellEnd"/>
    </w:p>
    <w:p w14:paraId="7F45CE56" w14:textId="77777777" w:rsidR="00315680" w:rsidRDefault="00114EEC" w:rsidP="006E0FF5">
      <w:pPr>
        <w:numPr>
          <w:ilvl w:val="0"/>
          <w:numId w:val="25"/>
        </w:numPr>
        <w:tabs>
          <w:tab w:val="left" w:pos="720"/>
        </w:tabs>
        <w:rPr>
          <w:lang w:eastAsia="zh-CN"/>
        </w:rPr>
      </w:pPr>
      <w:r>
        <w:rPr>
          <w:lang w:eastAsia="zh-CN"/>
        </w:rPr>
        <w:t>错误提示：</w:t>
      </w:r>
      <w:r>
        <w:rPr>
          <w:lang w:eastAsia="zh-CN"/>
        </w:rPr>
        <w:t>“</w:t>
      </w:r>
      <w:r>
        <w:rPr>
          <w:lang w:eastAsia="zh-CN"/>
        </w:rPr>
        <w:t>密钥必须是</w:t>
      </w:r>
      <w:r>
        <w:rPr>
          <w:lang w:eastAsia="zh-CN"/>
        </w:rPr>
        <w:t>10</w:t>
      </w:r>
      <w:r>
        <w:rPr>
          <w:lang w:eastAsia="zh-CN"/>
        </w:rPr>
        <w:t>位二进制！</w:t>
      </w:r>
      <w:r>
        <w:rPr>
          <w:lang w:eastAsia="zh-CN"/>
        </w:rPr>
        <w:t>”</w:t>
      </w:r>
    </w:p>
    <w:p w14:paraId="3409B600" w14:textId="77777777" w:rsidR="00315680" w:rsidRDefault="00114EEC" w:rsidP="006E0FF5">
      <w:pPr>
        <w:numPr>
          <w:ilvl w:val="1"/>
          <w:numId w:val="26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t>原因：密钥输入框为空、长度不足</w:t>
      </w:r>
      <w:r>
        <w:rPr>
          <w:lang w:eastAsia="zh-CN"/>
        </w:rPr>
        <w:t>/</w:t>
      </w:r>
      <w:r>
        <w:rPr>
          <w:lang w:eastAsia="zh-CN"/>
        </w:rPr>
        <w:t>超过</w:t>
      </w:r>
      <w:r>
        <w:rPr>
          <w:lang w:eastAsia="zh-CN"/>
        </w:rPr>
        <w:t>10</w:t>
      </w:r>
      <w:r>
        <w:rPr>
          <w:lang w:eastAsia="zh-CN"/>
        </w:rPr>
        <w:t>位，或包含了</w:t>
      </w:r>
      <w:r>
        <w:rPr>
          <w:lang w:eastAsia="zh-CN"/>
        </w:rPr>
        <w:t>0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以外的字符。</w:t>
      </w:r>
    </w:p>
    <w:p w14:paraId="7397E21B" w14:textId="77777777" w:rsidR="00315680" w:rsidRDefault="00114EEC" w:rsidP="006E0FF5">
      <w:pPr>
        <w:numPr>
          <w:ilvl w:val="1"/>
          <w:numId w:val="26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t>处理：请检查并修改密钥，确保正好输入</w:t>
      </w:r>
      <w:r>
        <w:rPr>
          <w:lang w:eastAsia="zh-CN"/>
        </w:rPr>
        <w:t>10</w:t>
      </w:r>
      <w:r>
        <w:rPr>
          <w:lang w:eastAsia="zh-CN"/>
        </w:rPr>
        <w:t>位由</w:t>
      </w:r>
      <w:r>
        <w:rPr>
          <w:lang w:eastAsia="zh-CN"/>
        </w:rPr>
        <w:t>0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组成的二进制串。</w:t>
      </w:r>
    </w:p>
    <w:p w14:paraId="24CA2A49" w14:textId="77777777" w:rsidR="00315680" w:rsidRDefault="00114EEC" w:rsidP="006E0FF5">
      <w:pPr>
        <w:numPr>
          <w:ilvl w:val="0"/>
          <w:numId w:val="25"/>
        </w:numPr>
        <w:tabs>
          <w:tab w:val="left" w:pos="720"/>
        </w:tabs>
        <w:rPr>
          <w:lang w:eastAsia="zh-CN"/>
        </w:rPr>
      </w:pPr>
      <w:r>
        <w:rPr>
          <w:lang w:eastAsia="zh-CN"/>
        </w:rPr>
        <w:t>警告提示：</w:t>
      </w:r>
      <w:r>
        <w:rPr>
          <w:lang w:eastAsia="zh-CN"/>
        </w:rPr>
        <w:t>“</w:t>
      </w:r>
      <w:r>
        <w:rPr>
          <w:lang w:eastAsia="zh-CN"/>
        </w:rPr>
        <w:t>输入的二进制串长度必须是</w:t>
      </w:r>
      <w:r>
        <w:rPr>
          <w:lang w:eastAsia="zh-CN"/>
        </w:rPr>
        <w:t>8</w:t>
      </w:r>
      <w:r>
        <w:rPr>
          <w:lang w:eastAsia="zh-CN"/>
        </w:rPr>
        <w:t>的倍数</w:t>
      </w:r>
      <w:r>
        <w:rPr>
          <w:lang w:eastAsia="zh-CN"/>
        </w:rPr>
        <w:t>...”</w:t>
      </w:r>
    </w:p>
    <w:p w14:paraId="7AC4EB63" w14:textId="77777777" w:rsidR="00315680" w:rsidRDefault="00114EEC" w:rsidP="006E0FF5">
      <w:pPr>
        <w:numPr>
          <w:ilvl w:val="1"/>
          <w:numId w:val="27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t>原因：在加密二进制数据时，输入长度不是</w:t>
      </w:r>
      <w:r>
        <w:rPr>
          <w:lang w:eastAsia="zh-CN"/>
        </w:rPr>
        <w:t>8</w:t>
      </w:r>
      <w:r>
        <w:rPr>
          <w:lang w:eastAsia="zh-CN"/>
        </w:rPr>
        <w:t>（如输入了</w:t>
      </w:r>
      <w:r>
        <w:rPr>
          <w:lang w:eastAsia="zh-CN"/>
        </w:rPr>
        <w:t>12</w:t>
      </w:r>
      <w:r>
        <w:rPr>
          <w:lang w:eastAsia="zh-CN"/>
        </w:rPr>
        <w:t>位二进制）。因</w:t>
      </w:r>
      <w:r>
        <w:rPr>
          <w:lang w:eastAsia="zh-CN"/>
        </w:rPr>
        <w:t>S-DES</w:t>
      </w:r>
      <w:r>
        <w:rPr>
          <w:lang w:eastAsia="zh-CN"/>
        </w:rPr>
        <w:t>以</w:t>
      </w:r>
      <w:r>
        <w:rPr>
          <w:lang w:eastAsia="zh-CN"/>
        </w:rPr>
        <w:t>8 bit</w:t>
      </w:r>
      <w:r>
        <w:rPr>
          <w:lang w:eastAsia="zh-CN"/>
        </w:rPr>
        <w:t>为分组标准，必须满足分组长度。</w:t>
      </w:r>
    </w:p>
    <w:p w14:paraId="6F872FFF" w14:textId="77777777" w:rsidR="00315680" w:rsidRDefault="00114EEC" w:rsidP="006E0FF5">
      <w:pPr>
        <w:numPr>
          <w:ilvl w:val="1"/>
          <w:numId w:val="27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t>处理：输入长度需为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>24</w:t>
      </w:r>
      <w:r>
        <w:rPr>
          <w:lang w:eastAsia="zh-CN"/>
        </w:rPr>
        <w:t>等</w:t>
      </w:r>
      <w:r>
        <w:rPr>
          <w:lang w:eastAsia="zh-CN"/>
        </w:rPr>
        <w:t>8</w:t>
      </w:r>
      <w:r>
        <w:rPr>
          <w:lang w:eastAsia="zh-CN"/>
        </w:rPr>
        <w:t>的倍数，或检查是否误将</w:t>
      </w:r>
      <w:r>
        <w:rPr>
          <w:lang w:eastAsia="zh-CN"/>
        </w:rPr>
        <w:t>ASCII</w:t>
      </w:r>
      <w:r>
        <w:rPr>
          <w:lang w:eastAsia="zh-CN"/>
        </w:rPr>
        <w:t>字符串输入为了二进制格式。</w:t>
      </w:r>
    </w:p>
    <w:p w14:paraId="30492D5E" w14:textId="77777777" w:rsidR="00315680" w:rsidRDefault="00114EEC" w:rsidP="006E0FF5">
      <w:pPr>
        <w:numPr>
          <w:ilvl w:val="0"/>
          <w:numId w:val="25"/>
        </w:numPr>
        <w:tabs>
          <w:tab w:val="left" w:pos="720"/>
        </w:tabs>
      </w:pPr>
      <w:proofErr w:type="spellStart"/>
      <w:r>
        <w:t>破解失败或无碰撞结果</w:t>
      </w:r>
      <w:proofErr w:type="spellEnd"/>
    </w:p>
    <w:p w14:paraId="025E4000" w14:textId="77777777" w:rsidR="00315680" w:rsidRDefault="00114EEC" w:rsidP="006E0FF5">
      <w:pPr>
        <w:numPr>
          <w:ilvl w:val="1"/>
          <w:numId w:val="28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t>原因：暴力破解时，所填写的明文</w:t>
      </w:r>
      <w:r>
        <w:rPr>
          <w:lang w:eastAsia="zh-CN"/>
        </w:rPr>
        <w:t>/</w:t>
      </w:r>
      <w:r>
        <w:rPr>
          <w:lang w:eastAsia="zh-CN"/>
        </w:rPr>
        <w:t>密文长度不是</w:t>
      </w:r>
      <w:r>
        <w:rPr>
          <w:lang w:eastAsia="zh-CN"/>
        </w:rPr>
        <w:t>8</w:t>
      </w:r>
      <w:r>
        <w:rPr>
          <w:lang w:eastAsia="zh-CN"/>
        </w:rPr>
        <w:t>位；或密码碰撞测试未输入</w:t>
      </w:r>
      <w:r>
        <w:rPr>
          <w:lang w:eastAsia="zh-CN"/>
        </w:rPr>
        <w:t>8</w:t>
      </w:r>
      <w:r>
        <w:rPr>
          <w:lang w:eastAsia="zh-CN"/>
        </w:rPr>
        <w:t>位明文。</w:t>
      </w:r>
    </w:p>
    <w:p w14:paraId="74C9F319" w14:textId="77777777" w:rsidR="00315680" w:rsidRDefault="00114EEC" w:rsidP="006E0FF5">
      <w:pPr>
        <w:numPr>
          <w:ilvl w:val="1"/>
          <w:numId w:val="28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t>处理：确保参与测试的明文和密文均为严格的</w:t>
      </w:r>
      <w:r>
        <w:rPr>
          <w:lang w:eastAsia="zh-CN"/>
        </w:rPr>
        <w:t>8</w:t>
      </w:r>
      <w:r>
        <w:rPr>
          <w:lang w:eastAsia="zh-CN"/>
        </w:rPr>
        <w:t>位二进制数。</w:t>
      </w:r>
    </w:p>
    <w:p w14:paraId="028001A5" w14:textId="77777777" w:rsidR="00315680" w:rsidRDefault="00114EEC" w:rsidP="006E0FF5">
      <w:pPr>
        <w:numPr>
          <w:ilvl w:val="0"/>
          <w:numId w:val="25"/>
        </w:numPr>
        <w:tabs>
          <w:tab w:val="left" w:pos="720"/>
        </w:tabs>
        <w:rPr>
          <w:lang w:eastAsia="zh-CN"/>
        </w:rPr>
      </w:pPr>
      <w:r>
        <w:rPr>
          <w:lang w:eastAsia="zh-CN"/>
        </w:rPr>
        <w:t>输入</w:t>
      </w:r>
      <w:proofErr w:type="gramStart"/>
      <w:r>
        <w:rPr>
          <w:lang w:eastAsia="zh-CN"/>
        </w:rPr>
        <w:t>框无法</w:t>
      </w:r>
      <w:proofErr w:type="gramEnd"/>
      <w:r>
        <w:rPr>
          <w:lang w:eastAsia="zh-CN"/>
        </w:rPr>
        <w:t>粘贴或文字显示不全</w:t>
      </w:r>
    </w:p>
    <w:p w14:paraId="03CBCF37" w14:textId="77777777" w:rsidR="00315680" w:rsidRDefault="00114EEC" w:rsidP="006E0FF5">
      <w:pPr>
        <w:numPr>
          <w:ilvl w:val="1"/>
          <w:numId w:val="29"/>
        </w:numPr>
        <w:tabs>
          <w:tab w:val="left" w:pos="1440"/>
        </w:tabs>
        <w:rPr>
          <w:lang w:eastAsia="zh-CN"/>
        </w:rPr>
      </w:pPr>
      <w:r>
        <w:rPr>
          <w:lang w:eastAsia="zh-CN"/>
        </w:rPr>
        <w:lastRenderedPageBreak/>
        <w:t>处理：输入框已支持滚动和自由编辑。如遇粘贴失败，请</w:t>
      </w:r>
      <w:r>
        <w:rPr>
          <w:lang w:eastAsia="zh-CN"/>
        </w:rPr>
        <w:t>右键打开菜单选择</w:t>
      </w:r>
      <w:r>
        <w:rPr>
          <w:lang w:eastAsia="zh-CN"/>
        </w:rPr>
        <w:t>“</w:t>
      </w:r>
      <w:r>
        <w:rPr>
          <w:lang w:eastAsia="zh-CN"/>
        </w:rPr>
        <w:t>粘贴</w:t>
      </w:r>
      <w:r>
        <w:rPr>
          <w:lang w:eastAsia="zh-CN"/>
        </w:rPr>
        <w:t>”</w:t>
      </w:r>
      <w:r>
        <w:rPr>
          <w:lang w:eastAsia="zh-CN"/>
        </w:rPr>
        <w:t>，或检查系统剪贴板内容是否为纯文本格式。</w:t>
      </w:r>
    </w:p>
    <w:p w14:paraId="3CD93445" w14:textId="77777777" w:rsidR="00315680" w:rsidRDefault="00114EEC">
      <w:pPr>
        <w:pStyle w:val="1"/>
        <w:pageBreakBefore/>
        <w:rPr>
          <w:lang w:eastAsia="zh-CN"/>
        </w:rPr>
      </w:pPr>
      <w:bookmarkStart w:id="12" w:name="_LarkToc00012"/>
      <w:r>
        <w:rPr>
          <w:lang w:eastAsia="zh-CN"/>
        </w:rPr>
        <w:lastRenderedPageBreak/>
        <w:t xml:space="preserve">7. </w:t>
      </w:r>
      <w:r>
        <w:rPr>
          <w:lang w:eastAsia="zh-CN"/>
        </w:rPr>
        <w:t>附录：测试用例与预期结果（用于实验验证）</w:t>
      </w:r>
      <w:bookmarkEnd w:id="12"/>
    </w:p>
    <w:p w14:paraId="73B709E1" w14:textId="77777777" w:rsidR="00315680" w:rsidRDefault="00114EEC">
      <w:pPr>
        <w:keepNext/>
        <w:spacing w:before="120" w:after="80"/>
        <w:ind w:firstLine="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 </w:t>
      </w:r>
      <w:proofErr w:type="spellStart"/>
      <w:r>
        <w:rPr>
          <w:b/>
          <w:sz w:val="21"/>
        </w:rPr>
        <w:t>测试用例与预期结果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315680" w14:paraId="05662276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002F0F4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测试模块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14:paraId="1BE28FFE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输入明文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14:paraId="5DBAC476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输入密钥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14:paraId="610FBDC1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操作步骤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14:paraId="33EF7B9E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预期输出结果</w:t>
            </w:r>
            <w:proofErr w:type="spellEnd"/>
          </w:p>
        </w:tc>
      </w:tr>
      <w:tr w:rsidR="00315680" w14:paraId="1B2D9B6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A44B5FA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基本加解密</w:t>
            </w:r>
            <w:proofErr w:type="spellEnd"/>
          </w:p>
        </w:tc>
        <w:tc>
          <w:tcPr>
            <w:tcW w:w="1814" w:type="dxa"/>
            <w:vAlign w:val="center"/>
          </w:tcPr>
          <w:p w14:paraId="7905F8A1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10101010</w:t>
            </w:r>
          </w:p>
        </w:tc>
        <w:tc>
          <w:tcPr>
            <w:tcW w:w="1814" w:type="dxa"/>
            <w:vAlign w:val="center"/>
          </w:tcPr>
          <w:p w14:paraId="75203D42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1111100000</w:t>
            </w:r>
          </w:p>
        </w:tc>
        <w:tc>
          <w:tcPr>
            <w:tcW w:w="1814" w:type="dxa"/>
            <w:vAlign w:val="center"/>
          </w:tcPr>
          <w:p w14:paraId="70DB0815" w14:textId="77777777" w:rsidR="00315680" w:rsidRDefault="00114EEC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加密后再解密</w:t>
            </w:r>
            <w:proofErr w:type="spellEnd"/>
          </w:p>
        </w:tc>
        <w:tc>
          <w:tcPr>
            <w:tcW w:w="1814" w:type="dxa"/>
            <w:vAlign w:val="center"/>
          </w:tcPr>
          <w:p w14:paraId="1DD1F841" w14:textId="77777777" w:rsidR="00315680" w:rsidRDefault="00114EEC">
            <w:pPr>
              <w:spacing w:before="40" w:after="4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密文输出</w:t>
            </w:r>
            <w:r>
              <w:rPr>
                <w:sz w:val="21"/>
                <w:lang w:eastAsia="zh-CN"/>
              </w:rPr>
              <w:t xml:space="preserve"> 00111011</w:t>
            </w:r>
            <w:r>
              <w:rPr>
                <w:sz w:val="21"/>
                <w:lang w:eastAsia="zh-CN"/>
              </w:rPr>
              <w:t>，解密还原为</w:t>
            </w:r>
            <w:r>
              <w:rPr>
                <w:sz w:val="21"/>
                <w:lang w:eastAsia="zh-CN"/>
              </w:rPr>
              <w:t xml:space="preserve"> 10101010</w:t>
            </w:r>
          </w:p>
        </w:tc>
      </w:tr>
      <w:tr w:rsidR="00315680" w14:paraId="2F62412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FAE6979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交叉测试</w:t>
            </w:r>
            <w:proofErr w:type="spellEnd"/>
          </w:p>
        </w:tc>
        <w:tc>
          <w:tcPr>
            <w:tcW w:w="1814" w:type="dxa"/>
            <w:vAlign w:val="center"/>
          </w:tcPr>
          <w:p w14:paraId="21111842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11001100</w:t>
            </w:r>
          </w:p>
        </w:tc>
        <w:tc>
          <w:tcPr>
            <w:tcW w:w="1814" w:type="dxa"/>
            <w:vAlign w:val="center"/>
          </w:tcPr>
          <w:p w14:paraId="27DC5287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1010101010</w:t>
            </w:r>
          </w:p>
        </w:tc>
        <w:tc>
          <w:tcPr>
            <w:tcW w:w="1814" w:type="dxa"/>
            <w:vAlign w:val="center"/>
          </w:tcPr>
          <w:p w14:paraId="4A56C183" w14:textId="77777777" w:rsidR="00315680" w:rsidRDefault="00114EEC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双人运行加密</w:t>
            </w:r>
            <w:proofErr w:type="spellEnd"/>
          </w:p>
        </w:tc>
        <w:tc>
          <w:tcPr>
            <w:tcW w:w="1814" w:type="dxa"/>
            <w:vAlign w:val="center"/>
          </w:tcPr>
          <w:p w14:paraId="7D4A8877" w14:textId="77777777" w:rsidR="00315680" w:rsidRDefault="00114EEC">
            <w:pPr>
              <w:spacing w:before="40" w:after="4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双方密文完全一致（可互解）</w:t>
            </w:r>
          </w:p>
        </w:tc>
      </w:tr>
      <w:tr w:rsidR="00315680" w14:paraId="4F79C28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76B569A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ASCII</w:t>
            </w:r>
            <w:r>
              <w:rPr>
                <w:sz w:val="21"/>
              </w:rPr>
              <w:t>扩展</w:t>
            </w:r>
            <w:proofErr w:type="spellEnd"/>
          </w:p>
        </w:tc>
        <w:tc>
          <w:tcPr>
            <w:tcW w:w="1814" w:type="dxa"/>
            <w:vAlign w:val="center"/>
          </w:tcPr>
          <w:p w14:paraId="1BE64A6F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hello world!</w:t>
            </w:r>
          </w:p>
        </w:tc>
        <w:tc>
          <w:tcPr>
            <w:tcW w:w="1814" w:type="dxa"/>
            <w:vAlign w:val="center"/>
          </w:tcPr>
          <w:p w14:paraId="6CC23ACB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1111100000</w:t>
            </w:r>
          </w:p>
        </w:tc>
        <w:tc>
          <w:tcPr>
            <w:tcW w:w="1814" w:type="dxa"/>
            <w:vAlign w:val="center"/>
          </w:tcPr>
          <w:p w14:paraId="72567FF8" w14:textId="77777777" w:rsidR="00315680" w:rsidRDefault="00114EEC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加密后复制密文再解密</w:t>
            </w:r>
            <w:proofErr w:type="spellEnd"/>
          </w:p>
        </w:tc>
        <w:tc>
          <w:tcPr>
            <w:tcW w:w="1814" w:type="dxa"/>
            <w:vAlign w:val="center"/>
          </w:tcPr>
          <w:p w14:paraId="7B78419B" w14:textId="77777777" w:rsidR="00315680" w:rsidRDefault="00114EEC">
            <w:pPr>
              <w:spacing w:before="40" w:after="40" w:line="240" w:lineRule="auto"/>
              <w:ind w:firstLine="0"/>
              <w:jc w:val="left"/>
            </w:pPr>
            <w:r>
              <w:rPr>
                <w:sz w:val="21"/>
              </w:rPr>
              <w:t>密文长度</w:t>
            </w:r>
            <w:r>
              <w:rPr>
                <w:sz w:val="21"/>
              </w:rPr>
              <w:t>96</w:t>
            </w:r>
            <w:r>
              <w:rPr>
                <w:sz w:val="21"/>
              </w:rPr>
              <w:t>位，解密状态栏提示</w:t>
            </w:r>
            <w:r>
              <w:rPr>
                <w:sz w:val="21"/>
              </w:rPr>
              <w:t xml:space="preserve"> ASCII: hello world!</w:t>
            </w:r>
          </w:p>
        </w:tc>
      </w:tr>
      <w:tr w:rsidR="00315680" w14:paraId="60DD059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D28B28D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暴力破解</w:t>
            </w:r>
            <w:proofErr w:type="spellEnd"/>
          </w:p>
        </w:tc>
        <w:tc>
          <w:tcPr>
            <w:tcW w:w="1814" w:type="dxa"/>
            <w:vAlign w:val="center"/>
          </w:tcPr>
          <w:p w14:paraId="6D568836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00110101</w:t>
            </w:r>
          </w:p>
        </w:tc>
        <w:tc>
          <w:tcPr>
            <w:tcW w:w="1814" w:type="dxa"/>
            <w:vAlign w:val="center"/>
          </w:tcPr>
          <w:p w14:paraId="2BB47A47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任意（无需输入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1814" w:type="dxa"/>
            <w:vAlign w:val="center"/>
          </w:tcPr>
          <w:p w14:paraId="45C3B69B" w14:textId="77777777" w:rsidR="00315680" w:rsidRDefault="00114EEC">
            <w:pPr>
              <w:spacing w:before="40" w:after="4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在密文框输入</w:t>
            </w:r>
            <w:r>
              <w:rPr>
                <w:sz w:val="21"/>
                <w:lang w:eastAsia="zh-CN"/>
              </w:rPr>
              <w:t xml:space="preserve"> 11001101 </w:t>
            </w:r>
            <w:r>
              <w:rPr>
                <w:sz w:val="21"/>
                <w:lang w:eastAsia="zh-CN"/>
              </w:rPr>
              <w:t>后点击破解</w:t>
            </w:r>
          </w:p>
        </w:tc>
        <w:tc>
          <w:tcPr>
            <w:tcW w:w="1814" w:type="dxa"/>
            <w:vAlign w:val="center"/>
          </w:tcPr>
          <w:p w14:paraId="004136B9" w14:textId="77777777" w:rsidR="00315680" w:rsidRDefault="00114EEC">
            <w:pPr>
              <w:spacing w:before="40" w:after="4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耗时约</w:t>
            </w:r>
            <w:r>
              <w:rPr>
                <w:sz w:val="21"/>
                <w:lang w:eastAsia="zh-CN"/>
              </w:rPr>
              <w:t>0.00X</w:t>
            </w:r>
            <w:r>
              <w:rPr>
                <w:sz w:val="21"/>
                <w:lang w:eastAsia="zh-CN"/>
              </w:rPr>
              <w:t>秒，弹出找到多个匹配密钥</w:t>
            </w:r>
          </w:p>
        </w:tc>
      </w:tr>
      <w:tr w:rsidR="00315680" w14:paraId="0220BFA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A2C360B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密钥碰撞</w:t>
            </w:r>
            <w:proofErr w:type="spellEnd"/>
          </w:p>
        </w:tc>
        <w:tc>
          <w:tcPr>
            <w:tcW w:w="1814" w:type="dxa"/>
            <w:vAlign w:val="center"/>
          </w:tcPr>
          <w:p w14:paraId="2D221119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r>
              <w:rPr>
                <w:sz w:val="21"/>
              </w:rPr>
              <w:t>00110101</w:t>
            </w:r>
          </w:p>
        </w:tc>
        <w:tc>
          <w:tcPr>
            <w:tcW w:w="1814" w:type="dxa"/>
            <w:vAlign w:val="center"/>
          </w:tcPr>
          <w:p w14:paraId="0EF6C267" w14:textId="77777777" w:rsidR="00315680" w:rsidRDefault="00114EEC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任意（无需输入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1814" w:type="dxa"/>
            <w:vAlign w:val="center"/>
          </w:tcPr>
          <w:p w14:paraId="2B8CA67C" w14:textId="77777777" w:rsidR="00315680" w:rsidRDefault="00114EEC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点击碰撞测试</w:t>
            </w:r>
            <w:proofErr w:type="spellEnd"/>
          </w:p>
        </w:tc>
        <w:tc>
          <w:tcPr>
            <w:tcW w:w="1814" w:type="dxa"/>
            <w:vAlign w:val="center"/>
          </w:tcPr>
          <w:p w14:paraId="4DDBBE4F" w14:textId="77777777" w:rsidR="00315680" w:rsidRDefault="00114EEC">
            <w:pPr>
              <w:spacing w:before="40" w:after="4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弹出多个碰撞密文及对应的不同密钥列表</w:t>
            </w:r>
          </w:p>
        </w:tc>
      </w:tr>
    </w:tbl>
    <w:p w14:paraId="3D664E07" w14:textId="77777777" w:rsidR="00315680" w:rsidRDefault="00315680">
      <w:pPr>
        <w:rPr>
          <w:lang w:eastAsia="zh-CN"/>
        </w:rPr>
      </w:pPr>
    </w:p>
    <w:sectPr w:rsidR="00315680">
      <w:footerReference w:type="default" r:id="rId12"/>
      <w:pgSz w:w="11906" w:h="16838"/>
      <w:pgMar w:top="1417" w:right="1417" w:bottom="1417" w:left="1417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9696E" w14:textId="77777777" w:rsidR="00114EEC" w:rsidRDefault="00114EEC">
      <w:pPr>
        <w:spacing w:line="240" w:lineRule="auto"/>
      </w:pPr>
      <w:r>
        <w:separator/>
      </w:r>
    </w:p>
  </w:endnote>
  <w:endnote w:type="continuationSeparator" w:id="0">
    <w:p w14:paraId="53EB576E" w14:textId="77777777" w:rsidR="00114EEC" w:rsidRDefault="00114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AB191" w14:textId="77777777" w:rsidR="00315680" w:rsidRDefault="0031568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24E5A" w14:textId="77777777" w:rsidR="00315680" w:rsidRDefault="00114EEC">
    <w:pPr>
      <w:pStyle w:val="ad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31DAC" w14:textId="77777777" w:rsidR="00114EEC" w:rsidRDefault="00114EEC">
      <w:r>
        <w:separator/>
      </w:r>
    </w:p>
  </w:footnote>
  <w:footnote w:type="continuationSeparator" w:id="0">
    <w:p w14:paraId="63E43540" w14:textId="77777777" w:rsidR="00114EEC" w:rsidRDefault="00114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multi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F"/>
    <w:multiLevelType w:val="multi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82"/>
    <w:multiLevelType w:val="multi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83"/>
    <w:multiLevelType w:val="multi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8"/>
    <w:multiLevelType w:val="multi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9"/>
    <w:multiLevelType w:val="multi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00B42C2F"/>
    <w:multiLevelType w:val="multilevel"/>
    <w:tmpl w:val="8BB2A7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05D203F7"/>
    <w:multiLevelType w:val="multilevel"/>
    <w:tmpl w:val="05D203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08903EE7"/>
    <w:multiLevelType w:val="hybridMultilevel"/>
    <w:tmpl w:val="A882FCE0"/>
    <w:lvl w:ilvl="0" w:tplc="0409000F">
      <w:start w:val="1"/>
      <w:numFmt w:val="decimal"/>
      <w:lvlText w:val="%1.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9" w15:restartNumberingAfterBreak="0">
    <w:nsid w:val="0AD83854"/>
    <w:multiLevelType w:val="multilevel"/>
    <w:tmpl w:val="72B4EF98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left" w:pos="1440"/>
        </w:tabs>
        <w:ind w:left="1440" w:hanging="3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0" w15:restartNumberingAfterBreak="0">
    <w:nsid w:val="0C6D5624"/>
    <w:multiLevelType w:val="hybridMultilevel"/>
    <w:tmpl w:val="E12AAB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E755DDC"/>
    <w:multiLevelType w:val="multilevel"/>
    <w:tmpl w:val="2B9EB83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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2" w15:restartNumberingAfterBreak="0">
    <w:nsid w:val="0FA85C6B"/>
    <w:multiLevelType w:val="multilevel"/>
    <w:tmpl w:val="9692FF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3" w15:restartNumberingAfterBreak="0">
    <w:nsid w:val="13111AE4"/>
    <w:multiLevelType w:val="multilevel"/>
    <w:tmpl w:val="13111A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4" w15:restartNumberingAfterBreak="0">
    <w:nsid w:val="19EF271D"/>
    <w:multiLevelType w:val="multilevel"/>
    <w:tmpl w:val="19EF27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5" w15:restartNumberingAfterBreak="0">
    <w:nsid w:val="204C4B54"/>
    <w:multiLevelType w:val="multilevel"/>
    <w:tmpl w:val="204C4B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6" w15:restartNumberingAfterBreak="0">
    <w:nsid w:val="269845B1"/>
    <w:multiLevelType w:val="multilevel"/>
    <w:tmpl w:val="A9D8725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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7" w15:restartNumberingAfterBreak="0">
    <w:nsid w:val="3F3B781F"/>
    <w:multiLevelType w:val="multilevel"/>
    <w:tmpl w:val="2210023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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8" w15:restartNumberingAfterBreak="0">
    <w:nsid w:val="42CC57FD"/>
    <w:multiLevelType w:val="multilevel"/>
    <w:tmpl w:val="BEEAA85E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left" w:pos="1440"/>
        </w:tabs>
        <w:ind w:left="1440" w:hanging="3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9" w15:restartNumberingAfterBreak="0">
    <w:nsid w:val="49377825"/>
    <w:multiLevelType w:val="multilevel"/>
    <w:tmpl w:val="FD08B7EE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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0" w15:restartNumberingAfterBreak="0">
    <w:nsid w:val="4E0154B2"/>
    <w:multiLevelType w:val="multilevel"/>
    <w:tmpl w:val="F318A6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1" w15:restartNumberingAfterBreak="0">
    <w:nsid w:val="4EFF50D9"/>
    <w:multiLevelType w:val="hybridMultilevel"/>
    <w:tmpl w:val="CE262C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43711AB"/>
    <w:multiLevelType w:val="hybridMultilevel"/>
    <w:tmpl w:val="0A98BD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49B00F8"/>
    <w:multiLevelType w:val="multilevel"/>
    <w:tmpl w:val="549B00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4" w15:restartNumberingAfterBreak="0">
    <w:nsid w:val="558E7CE8"/>
    <w:multiLevelType w:val="multilevel"/>
    <w:tmpl w:val="596C0F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5" w15:restartNumberingAfterBreak="0">
    <w:nsid w:val="580B740E"/>
    <w:multiLevelType w:val="hybridMultilevel"/>
    <w:tmpl w:val="253E28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DA955B0"/>
    <w:multiLevelType w:val="multilevel"/>
    <w:tmpl w:val="596C0F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7" w15:restartNumberingAfterBreak="0">
    <w:nsid w:val="5FC71A95"/>
    <w:multiLevelType w:val="hybridMultilevel"/>
    <w:tmpl w:val="E318AA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0350C98"/>
    <w:multiLevelType w:val="multilevel"/>
    <w:tmpl w:val="972604A2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left" w:pos="1440"/>
        </w:tabs>
        <w:ind w:left="1440" w:hanging="3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9" w15:restartNumberingAfterBreak="0">
    <w:nsid w:val="60847B2F"/>
    <w:multiLevelType w:val="multilevel"/>
    <w:tmpl w:val="60847B2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left" w:pos="1440"/>
        </w:tabs>
        <w:ind w:left="1440" w:hanging="3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0" w15:restartNumberingAfterBreak="0">
    <w:nsid w:val="7B013240"/>
    <w:multiLevelType w:val="multilevel"/>
    <w:tmpl w:val="7B0132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1" w15:restartNumberingAfterBreak="0">
    <w:nsid w:val="7BFB2F29"/>
    <w:multiLevelType w:val="multilevel"/>
    <w:tmpl w:val="096247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29"/>
  </w:num>
  <w:num w:numId="8">
    <w:abstractNumId w:val="14"/>
  </w:num>
  <w:num w:numId="9">
    <w:abstractNumId w:val="13"/>
  </w:num>
  <w:num w:numId="10">
    <w:abstractNumId w:val="7"/>
  </w:num>
  <w:num w:numId="11">
    <w:abstractNumId w:val="15"/>
  </w:num>
  <w:num w:numId="12">
    <w:abstractNumId w:val="23"/>
  </w:num>
  <w:num w:numId="13">
    <w:abstractNumId w:val="30"/>
  </w:num>
  <w:num w:numId="14">
    <w:abstractNumId w:val="18"/>
  </w:num>
  <w:num w:numId="15">
    <w:abstractNumId w:val="16"/>
  </w:num>
  <w:num w:numId="16">
    <w:abstractNumId w:val="28"/>
  </w:num>
  <w:num w:numId="17">
    <w:abstractNumId w:val="17"/>
  </w:num>
  <w:num w:numId="18">
    <w:abstractNumId w:val="6"/>
  </w:num>
  <w:num w:numId="19">
    <w:abstractNumId w:val="31"/>
  </w:num>
  <w:num w:numId="20">
    <w:abstractNumId w:val="12"/>
  </w:num>
  <w:num w:numId="21">
    <w:abstractNumId w:val="20"/>
  </w:num>
  <w:num w:numId="22">
    <w:abstractNumId w:val="11"/>
  </w:num>
  <w:num w:numId="23">
    <w:abstractNumId w:val="24"/>
  </w:num>
  <w:num w:numId="24">
    <w:abstractNumId w:val="19"/>
  </w:num>
  <w:num w:numId="25">
    <w:abstractNumId w:val="21"/>
  </w:num>
  <w:num w:numId="26">
    <w:abstractNumId w:val="25"/>
  </w:num>
  <w:num w:numId="27">
    <w:abstractNumId w:val="10"/>
  </w:num>
  <w:num w:numId="28">
    <w:abstractNumId w:val="27"/>
  </w:num>
  <w:num w:numId="29">
    <w:abstractNumId w:val="22"/>
  </w:num>
  <w:num w:numId="30">
    <w:abstractNumId w:val="9"/>
  </w:num>
  <w:num w:numId="31">
    <w:abstractNumId w:val="2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755"/>
    <w:rsid w:val="000E577C"/>
    <w:rsid w:val="00114EEC"/>
    <w:rsid w:val="00136B59"/>
    <w:rsid w:val="00315680"/>
    <w:rsid w:val="006E0FF5"/>
    <w:rsid w:val="00927FF5"/>
    <w:rsid w:val="00BC6E3B"/>
    <w:rsid w:val="00FB2755"/>
    <w:rsid w:val="634B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546639"/>
  <w15:docId w15:val="{4E97165B-C8BF-42D2-BD72-9DEC3048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ind w:firstLine="480"/>
      <w:jc w:val="both"/>
    </w:pPr>
    <w:rPr>
      <w:rFonts w:ascii="Times New Roman" w:eastAsia="宋体" w:hAnsi="Times New Roman"/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after="12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20" w:after="100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80" w:after="80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TOC7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5">
    <w:name w:val="toc 5"/>
    <w:basedOn w:val="a1"/>
    <w:next w:val="a1"/>
    <w:uiPriority w:val="39"/>
    <w:unhideWhenUsed/>
    <w:pPr>
      <w:spacing w:after="100"/>
      <w:ind w:left="880"/>
    </w:pPr>
  </w:style>
  <w:style w:type="paragraph" w:styleId="TOC3">
    <w:name w:val="toc 3"/>
    <w:basedOn w:val="a1"/>
    <w:next w:val="a1"/>
    <w:uiPriority w:val="39"/>
    <w:unhideWhenUsed/>
    <w:qFormat/>
    <w:pPr>
      <w:spacing w:after="100"/>
      <w:ind w:left="440"/>
    </w:pPr>
  </w:style>
  <w:style w:type="paragraph" w:styleId="TOC8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ab">
    <w:name w:val="endnote text"/>
    <w:basedOn w:val="a1"/>
    <w:link w:val="ac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d">
    <w:name w:val="foot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uiPriority w:val="39"/>
    <w:semiHidden/>
    <w:unhideWhenUsed/>
    <w:qFormat/>
    <w:pPr>
      <w:spacing w:line="240" w:lineRule="auto"/>
      <w:ind w:firstLine="0"/>
    </w:pPr>
  </w:style>
  <w:style w:type="paragraph" w:styleId="TOC4">
    <w:name w:val="toc 4"/>
    <w:basedOn w:val="a1"/>
    <w:next w:val="a1"/>
    <w:uiPriority w:val="39"/>
    <w:unhideWhenUsed/>
    <w:qFormat/>
    <w:pPr>
      <w:spacing w:after="100"/>
      <w:ind w:left="660"/>
    </w:pPr>
  </w:style>
  <w:style w:type="paragraph" w:styleId="af1">
    <w:name w:val="Subtitle"/>
    <w:basedOn w:val="a1"/>
    <w:next w:val="a1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af4">
    <w:name w:val="footnote text"/>
    <w:basedOn w:val="a1"/>
    <w:link w:val="af5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OC6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af6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semiHidden/>
    <w:unhideWhenUsed/>
    <w:pPr>
      <w:spacing w:line="240" w:lineRule="auto"/>
      <w:ind w:left="420" w:firstLine="0"/>
    </w:pPr>
  </w:style>
  <w:style w:type="paragraph" w:styleId="TOC9">
    <w:name w:val="toc 9"/>
    <w:basedOn w:val="a1"/>
    <w:next w:val="a1"/>
    <w:uiPriority w:val="39"/>
    <w:unhideWhenUsed/>
    <w:qFormat/>
    <w:pPr>
      <w:spacing w:after="100"/>
      <w:ind w:left="176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7">
    <w:name w:val="Title"/>
    <w:basedOn w:val="a1"/>
    <w:next w:val="a1"/>
    <w:link w:val="af8"/>
    <w:uiPriority w:val="10"/>
    <w:qFormat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eastAsia="黑体"/>
      <w:b/>
      <w:spacing w:val="5"/>
      <w:sz w:val="36"/>
      <w:szCs w:val="52"/>
    </w:rPr>
  </w:style>
  <w:style w:type="table" w:styleId="af9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Strong"/>
    <w:basedOn w:val="a2"/>
    <w:uiPriority w:val="22"/>
    <w:qFormat/>
    <w:rPr>
      <w:b/>
      <w:bCs/>
    </w:rPr>
  </w:style>
  <w:style w:type="character" w:styleId="aff2">
    <w:name w:val="endnote reference"/>
    <w:basedOn w:val="a2"/>
    <w:uiPriority w:val="99"/>
    <w:semiHidden/>
    <w:unhideWhenUsed/>
    <w:qFormat/>
    <w:rPr>
      <w:vertAlign w:val="superscript"/>
    </w:rPr>
  </w:style>
  <w:style w:type="character" w:styleId="aff3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4">
    <w:name w:val="Emphasis"/>
    <w:basedOn w:val="a2"/>
    <w:uiPriority w:val="20"/>
    <w:qFormat/>
    <w:rPr>
      <w:i/>
      <w:iCs/>
    </w:rPr>
  </w:style>
  <w:style w:type="character" w:styleId="aff5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styleId="aff6">
    <w:name w:val="footnote reference"/>
    <w:basedOn w:val="a2"/>
    <w:uiPriority w:val="99"/>
    <w:semiHidden/>
    <w:unhideWhenUsed/>
    <w:qFormat/>
    <w:rPr>
      <w:vertAlign w:val="superscript"/>
    </w:rPr>
  </w:style>
  <w:style w:type="table" w:customStyle="1" w:styleId="TableGridLight">
    <w:name w:val="Table Grid Light"/>
    <w:basedOn w:val="a3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无格式表格 11"/>
    <w:basedOn w:val="a3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无格式表格 21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无格式表格 31"/>
    <w:basedOn w:val="a3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无格式表格 41"/>
    <w:basedOn w:val="a3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无格式表格 51"/>
    <w:basedOn w:val="a3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1">
    <w:name w:val="网格表 1 浅色1"/>
    <w:basedOn w:val="a3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211">
    <w:name w:val="网格表 21"/>
    <w:basedOn w:val="a3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311">
    <w:name w:val="网格表 31"/>
    <w:basedOn w:val="a3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410">
    <w:name w:val="网格表 41"/>
    <w:basedOn w:val="a3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510">
    <w:name w:val="网格表 5 深色1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61">
    <w:name w:val="网格表 6 彩色1"/>
    <w:basedOn w:val="a3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71">
    <w:name w:val="网格表 7 彩色1"/>
    <w:basedOn w:val="a3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qFormat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112">
    <w:name w:val="清单表 1 浅色1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212">
    <w:name w:val="清单表 21"/>
    <w:basedOn w:val="a3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312">
    <w:name w:val="清单表 31"/>
    <w:basedOn w:val="a3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qFormat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411">
    <w:name w:val="清单表 41"/>
    <w:basedOn w:val="a3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511">
    <w:name w:val="清单表 5 深色1"/>
    <w:basedOn w:val="a3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610">
    <w:name w:val="清单表 6 彩色1"/>
    <w:basedOn w:val="a3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710">
    <w:name w:val="清单表 7 彩色1"/>
    <w:basedOn w:val="a3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3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qFormat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qFormat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qFormat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5">
    <w:name w:val="脚注文本 字符"/>
    <w:basedOn w:val="a2"/>
    <w:link w:val="af4"/>
    <w:uiPriority w:val="99"/>
    <w:semiHidden/>
    <w:qFormat/>
    <w:rPr>
      <w:sz w:val="20"/>
      <w:szCs w:val="20"/>
    </w:rPr>
  </w:style>
  <w:style w:type="character" w:customStyle="1" w:styleId="ac">
    <w:name w:val="尾注文本 字符"/>
    <w:basedOn w:val="a2"/>
    <w:link w:val="ab"/>
    <w:uiPriority w:val="99"/>
    <w:semiHidden/>
    <w:qFormat/>
    <w:rPr>
      <w:sz w:val="20"/>
      <w:szCs w:val="20"/>
    </w:rPr>
  </w:style>
  <w:style w:type="character" w:styleId="aff7">
    <w:name w:val="Placeholder Text"/>
    <w:basedOn w:val="a2"/>
    <w:uiPriority w:val="99"/>
    <w:semiHidden/>
    <w:rPr>
      <w:color w:val="666666"/>
    </w:rPr>
  </w:style>
  <w:style w:type="character" w:customStyle="1" w:styleId="af0">
    <w:name w:val="页眉 字符"/>
    <w:basedOn w:val="a2"/>
    <w:link w:val="af"/>
    <w:uiPriority w:val="99"/>
  </w:style>
  <w:style w:type="character" w:customStyle="1" w:styleId="ae">
    <w:name w:val="页脚 字符"/>
    <w:basedOn w:val="a2"/>
    <w:link w:val="ad"/>
    <w:uiPriority w:val="99"/>
  </w:style>
  <w:style w:type="paragraph" w:styleId="aff8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8">
    <w:name w:val="标题 字符"/>
    <w:basedOn w:val="a2"/>
    <w:link w:val="af7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2">
    <w:name w:val="副标题 字符"/>
    <w:basedOn w:val="a2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9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a">
    <w:name w:val="Quote"/>
    <w:basedOn w:val="a1"/>
    <w:next w:val="a1"/>
    <w:link w:val="affb"/>
    <w:uiPriority w:val="29"/>
    <w:qFormat/>
    <w:rPr>
      <w:i/>
      <w:iCs/>
      <w:color w:val="000000" w:themeColor="text1"/>
    </w:rPr>
  </w:style>
  <w:style w:type="character" w:customStyle="1" w:styleId="affb">
    <w:name w:val="引用 字符"/>
    <w:basedOn w:val="a2"/>
    <w:link w:val="affa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c">
    <w:name w:val="Intense Quote"/>
    <w:basedOn w:val="a1"/>
    <w:next w:val="a1"/>
    <w:link w:val="aff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d">
    <w:name w:val="明显引用 字符"/>
    <w:basedOn w:val="a2"/>
    <w:link w:val="affc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Arial"/>
      </a:majorFont>
      <a:minorFont>
        <a:latin typeface="Cambria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匀慈 张</cp:lastModifiedBy>
  <cp:revision>5</cp:revision>
  <dcterms:created xsi:type="dcterms:W3CDTF">2013-12-23T23:15:00Z</dcterms:created>
  <dcterms:modified xsi:type="dcterms:W3CDTF">2026-10-08T06:56:00Z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eyJoZGlkIjoiMzEyNDc5ZjRlYWM4NzlkODllNTg3NTA5YjUxN2IzNDciLCJ1c2VySWQiOiIzNjE5NzcwMjQifQ==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4FEBFFB8963E48039F9653DA3D9FEA2C_12</vt:lpwstr>
  </property>
</Properties>
</file>